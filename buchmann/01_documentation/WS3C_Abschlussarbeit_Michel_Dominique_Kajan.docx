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D199C" w14:textId="77777777" w:rsidR="009176FB" w:rsidRDefault="009176FB" w:rsidP="009176FB">
      <w:pPr>
        <w:pStyle w:val="Titel-2"/>
      </w:pPr>
    </w:p>
    <w:p w14:paraId="137C4300" w14:textId="77777777" w:rsidR="009176FB" w:rsidRDefault="009176FB" w:rsidP="009176FB">
      <w:pPr>
        <w:pStyle w:val="Titel-2"/>
      </w:pPr>
    </w:p>
    <w:p w14:paraId="21231BDC" w14:textId="5420F146" w:rsidR="009176FB" w:rsidRDefault="00861C50" w:rsidP="009176FB">
      <w:pPr>
        <w:pStyle w:val="Titel-2"/>
      </w:pPr>
      <w:fldSimple w:instr=" TITLE   \* MERGEFORMAT ">
        <w:r w:rsidR="006753CA">
          <w:t>Erarbeitung eines funktionalen Prototyps</w:t>
        </w:r>
      </w:fldSimple>
    </w:p>
    <w:bookmarkStart w:id="0" w:name="_Hlk530666968"/>
    <w:p w14:paraId="5AF09DFD" w14:textId="02CC32F1" w:rsidR="009176FB" w:rsidRPr="009176FB" w:rsidRDefault="00075DA5" w:rsidP="009176FB">
      <w:pPr>
        <w:pStyle w:val="Untertitel"/>
      </w:pPr>
      <w:r>
        <w:fldChar w:fldCharType="begin"/>
      </w:r>
      <w:r>
        <w:instrText xml:space="preserve"> SUBJECT  \* MERGEFORMAT </w:instrText>
      </w:r>
      <w:r>
        <w:fldChar w:fldCharType="separate"/>
      </w:r>
      <w:r w:rsidR="006753CA">
        <w:t>Funktionaler Prototyp</w:t>
      </w:r>
      <w:r>
        <w:fldChar w:fldCharType="end"/>
      </w:r>
    </w:p>
    <w:bookmarkEnd w:id="0"/>
    <w:p w14:paraId="5BE9CF4C" w14:textId="77777777" w:rsidR="00C83607" w:rsidRPr="00A201E1" w:rsidRDefault="00C83607" w:rsidP="00C83607"/>
    <w:p w14:paraId="33C26F07" w14:textId="77777777" w:rsidR="00C83607" w:rsidRPr="00A201E1" w:rsidRDefault="00C83607" w:rsidP="00C83607"/>
    <w:p w14:paraId="452A1FE8" w14:textId="77777777" w:rsidR="00294BB1" w:rsidRPr="00A201E1" w:rsidRDefault="00294BB1" w:rsidP="00FD1AB7"/>
    <w:p w14:paraId="7C16E23E" w14:textId="55044EB7" w:rsidR="00890A63" w:rsidRPr="00A201E1" w:rsidRDefault="00C87CC6" w:rsidP="00FF4378">
      <w:pPr>
        <w:ind w:left="-1418"/>
      </w:pPr>
      <w:sdt>
        <w:sdtPr>
          <w:rPr>
            <w:noProof/>
          </w:rPr>
          <w:alias w:val="Platzhalter für Bild"/>
          <w:tag w:val="Platzhalter für Bild"/>
          <w:id w:val="257960141"/>
          <w:picture/>
        </w:sdtPr>
        <w:sdtEndPr/>
        <w:sdtContent>
          <w:r w:rsidR="006753CA">
            <w:rPr>
              <w:noProof/>
            </w:rPr>
            <w:drawing>
              <wp:inline distT="0" distB="0" distL="0" distR="0" wp14:anchorId="3C97A4A5" wp14:editId="770BD671">
                <wp:extent cx="7569033" cy="367886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9335" cy="3683872"/>
                        </a:xfrm>
                        <a:prstGeom prst="rect">
                          <a:avLst/>
                        </a:prstGeom>
                        <a:noFill/>
                        <a:ln>
                          <a:noFill/>
                        </a:ln>
                      </pic:spPr>
                    </pic:pic>
                  </a:graphicData>
                </a:graphic>
              </wp:inline>
            </w:drawing>
          </w:r>
        </w:sdtContent>
      </w:sdt>
      <w:r w:rsidR="00A723BF" w:rsidRPr="00A201E1">
        <w:rPr>
          <w:noProof/>
          <w:lang w:val="en-GB" w:eastAsia="en-GB"/>
        </w:rPr>
        <mc:AlternateContent>
          <mc:Choice Requires="wps">
            <w:drawing>
              <wp:anchor distT="0" distB="0" distL="114300" distR="114300" simplePos="0" relativeHeight="251661312" behindDoc="0" locked="1" layoutInCell="1" allowOverlap="1" wp14:anchorId="72DEB894" wp14:editId="655BFEC6">
                <wp:simplePos x="0" y="0"/>
                <wp:positionH relativeFrom="margin">
                  <wp:align>left</wp:align>
                </wp:positionH>
                <wp:positionV relativeFrom="margin">
                  <wp:posOffset>6510020</wp:posOffset>
                </wp:positionV>
                <wp:extent cx="6019165" cy="1423670"/>
                <wp:effectExtent l="0" t="0" r="635" b="508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1423670"/>
                        </a:xfrm>
                        <a:prstGeom prst="rect">
                          <a:avLst/>
                        </a:prstGeom>
                        <a:noFill/>
                        <a:ln w="9525">
                          <a:noFill/>
                          <a:miter lim="800000"/>
                          <a:headEnd/>
                          <a:tailEnd/>
                        </a:ln>
                      </wps:spPr>
                      <wps:txbx>
                        <w:txbxContent>
                          <w:sdt>
                            <w:sdtPr>
                              <w:alias w:val="Autor"/>
                              <w:tag w:val=""/>
                              <w:id w:val="-341858408"/>
                              <w:dataBinding w:prefixMappings="xmlns:ns0='http://purl.org/dc/elements/1.1/' xmlns:ns1='http://schemas.openxmlformats.org/package/2006/metadata/core-properties' " w:xpath="/ns1:coreProperties[1]/ns0:creator[1]" w:storeItemID="{6C3C8BC8-F283-45AE-878A-BAB7291924A1}"/>
                              <w:text/>
                            </w:sdtPr>
                            <w:sdtEndPr/>
                            <w:sdtContent>
                              <w:p w14:paraId="213EDDED" w14:textId="77777777" w:rsidR="006C09CE" w:rsidRDefault="006C09CE" w:rsidP="007B14B8">
                                <w:r>
                                  <w:t>Michel Bittel</w:t>
                                </w:r>
                              </w:p>
                            </w:sdtContent>
                          </w:sdt>
                          <w:p w14:paraId="03D497CE" w14:textId="77777777" w:rsidR="006C09CE" w:rsidRDefault="006C09CE" w:rsidP="007B14B8"/>
                          <w:p w14:paraId="0DD070FD" w14:textId="48D9C6D3" w:rsidR="006C09CE" w:rsidRDefault="00C87CC6" w:rsidP="007B14B8">
                            <w:sdt>
                              <w:sdtPr>
                                <w:id w:val="-254680422"/>
                                <w:text/>
                              </w:sdtPr>
                              <w:sdtEndPr/>
                              <w:sdtContent>
                                <w:r w:rsidR="006C09CE">
                                  <w:t>Burgdorf</w:t>
                                </w:r>
                              </w:sdtContent>
                            </w:sdt>
                            <w:r w:rsidR="006C09CE">
                              <w:t xml:space="preserve">, </w:t>
                            </w:r>
                            <w:r w:rsidR="006C09CE">
                              <w:fldChar w:fldCharType="begin"/>
                            </w:r>
                            <w:r w:rsidR="006C09CE">
                              <w:instrText xml:space="preserve"> SAVEDATE  \@ "dd.MM.yyyy"  \* MERGEFORMAT </w:instrText>
                            </w:r>
                            <w:r w:rsidR="006C09CE">
                              <w:fldChar w:fldCharType="separate"/>
                            </w:r>
                            <w:r w:rsidR="00772FFA">
                              <w:rPr>
                                <w:noProof/>
                              </w:rPr>
                              <w:t>07.01.2019</w:t>
                            </w:r>
                            <w:r w:rsidR="006C09CE">
                              <w:fldChar w:fldCharType="end"/>
                            </w:r>
                          </w:p>
                          <w:p w14:paraId="108B4167" w14:textId="77777777" w:rsidR="006C09CE" w:rsidRDefault="006C09CE"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EB894" id="_x0000_t202" coordsize="21600,21600" o:spt="202" path="m,l,21600r21600,l21600,xe">
                <v:stroke joinstyle="miter"/>
                <v:path gradientshapeok="t" o:connecttype="rect"/>
              </v:shapetype>
              <v:shape id="Textfeld 2" o:spid="_x0000_s1026" type="#_x0000_t202" style="position:absolute;left:0;text-align:left;margin-left:0;margin-top:512.6pt;width:473.95pt;height:112.1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" filled="f" stroked="f">
                <v:textbox inset="0,0,0,0">
                  <w:txbxContent>
                    <w:sdt>
                      <w:sdtPr>
                        <w:alias w:val="Autor"/>
                        <w:tag w:val=""/>
                        <w:id w:val="-341858408"/>
                        <w:dataBinding w:prefixMappings="xmlns:ns0='http://purl.org/dc/elements/1.1/' xmlns:ns1='http://schemas.openxmlformats.org/package/2006/metadata/core-properties' " w:xpath="/ns1:coreProperties[1]/ns0:creator[1]" w:storeItemID="{6C3C8BC8-F283-45AE-878A-BAB7291924A1}"/>
                        <w:text/>
                      </w:sdtPr>
                      <w:sdtEndPr/>
                      <w:sdtContent>
                        <w:p w14:paraId="213EDDED" w14:textId="77777777" w:rsidR="006C09CE" w:rsidRDefault="006C09CE" w:rsidP="007B14B8">
                          <w:r>
                            <w:t>Michel Bittel</w:t>
                          </w:r>
                        </w:p>
                      </w:sdtContent>
                    </w:sdt>
                    <w:p w14:paraId="03D497CE" w14:textId="77777777" w:rsidR="006C09CE" w:rsidRDefault="006C09CE" w:rsidP="007B14B8"/>
                    <w:p w14:paraId="0DD070FD" w14:textId="48D9C6D3" w:rsidR="006C09CE" w:rsidRDefault="00C87CC6" w:rsidP="007B14B8">
                      <w:sdt>
                        <w:sdtPr>
                          <w:id w:val="-254680422"/>
                          <w:text/>
                        </w:sdtPr>
                        <w:sdtEndPr/>
                        <w:sdtContent>
                          <w:r w:rsidR="006C09CE">
                            <w:t>Burgdorf</w:t>
                          </w:r>
                        </w:sdtContent>
                      </w:sdt>
                      <w:r w:rsidR="006C09CE">
                        <w:t xml:space="preserve">, </w:t>
                      </w:r>
                      <w:r w:rsidR="006C09CE">
                        <w:fldChar w:fldCharType="begin"/>
                      </w:r>
                      <w:r w:rsidR="006C09CE">
                        <w:instrText xml:space="preserve"> SAVEDATE  \@ "dd.MM.yyyy"  \* MERGEFORMAT </w:instrText>
                      </w:r>
                      <w:r w:rsidR="006C09CE">
                        <w:fldChar w:fldCharType="separate"/>
                      </w:r>
                      <w:r w:rsidR="00772FFA">
                        <w:rPr>
                          <w:noProof/>
                        </w:rPr>
                        <w:t>07.01.2019</w:t>
                      </w:r>
                      <w:r w:rsidR="006C09CE">
                        <w:fldChar w:fldCharType="end"/>
                      </w:r>
                    </w:p>
                    <w:p w14:paraId="108B4167" w14:textId="77777777" w:rsidR="006C09CE" w:rsidRDefault="006C09CE" w:rsidP="00FD1AB7"/>
                  </w:txbxContent>
                </v:textbox>
                <w10:wrap anchorx="margin" anchory="margin"/>
                <w10:anchorlock/>
              </v:shape>
            </w:pict>
          </mc:Fallback>
        </mc:AlternateContent>
      </w:r>
    </w:p>
    <w:p w14:paraId="14F251FF" w14:textId="77777777" w:rsidR="006D08BB" w:rsidRPr="00A201E1" w:rsidRDefault="006D08BB" w:rsidP="00595194">
      <w:pPr>
        <w:rPr>
          <w:b/>
          <w:sz w:val="28"/>
          <w:szCs w:val="28"/>
        </w:rPr>
      </w:pPr>
    </w:p>
    <w:p w14:paraId="2F4065A6" w14:textId="77777777" w:rsidR="00BB7916" w:rsidRPr="00A201E1" w:rsidRDefault="00BB7916" w:rsidP="00595194">
      <w:pPr>
        <w:rPr>
          <w:sz w:val="28"/>
          <w:szCs w:val="28"/>
        </w:rPr>
        <w:sectPr w:rsidR="00BB7916" w:rsidRPr="00A201E1" w:rsidSect="004501D5">
          <w:headerReference w:type="default" r:id="rId10"/>
          <w:footerReference w:type="default" r:id="rId11"/>
          <w:headerReference w:type="first" r:id="rId12"/>
          <w:footerReference w:type="first" r:id="rId13"/>
          <w:pgSz w:w="11906" w:h="16838" w:code="9"/>
          <w:pgMar w:top="1928" w:right="1134" w:bottom="1644" w:left="1418" w:header="709" w:footer="454" w:gutter="0"/>
          <w:cols w:space="708"/>
          <w:titlePg/>
          <w:docGrid w:linePitch="360"/>
        </w:sectPr>
      </w:pPr>
    </w:p>
    <w:p w14:paraId="54886C1E" w14:textId="77777777" w:rsidR="00936FF4" w:rsidRPr="00A201E1" w:rsidRDefault="00936FF4" w:rsidP="00D81C41">
      <w:pPr>
        <w:pStyle w:val="Titel"/>
      </w:pPr>
      <w:r w:rsidRPr="00A201E1">
        <w:lastRenderedPageBreak/>
        <w:t>Dokumenteninformationen</w:t>
      </w:r>
    </w:p>
    <w:tbl>
      <w:tblPr>
        <w:tblStyle w:val="Tabellenraster"/>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CellMar>
          <w:left w:w="0" w:type="dxa"/>
          <w:right w:w="0" w:type="dxa"/>
        </w:tblCellMar>
        <w:tblLook w:val="04A0" w:firstRow="1" w:lastRow="0" w:firstColumn="1" w:lastColumn="0" w:noHBand="0" w:noVBand="1"/>
      </w:tblPr>
      <w:tblGrid>
        <w:gridCol w:w="2689"/>
        <w:gridCol w:w="6373"/>
      </w:tblGrid>
      <w:tr w:rsidR="00113829" w:rsidRPr="00A201E1" w14:paraId="46EB4DF5" w14:textId="77777777" w:rsidTr="00726F87">
        <w:trPr>
          <w:cnfStyle w:val="100000000000" w:firstRow="1" w:lastRow="0" w:firstColumn="0" w:lastColumn="0" w:oddVBand="0" w:evenVBand="0" w:oddHBand="0" w:evenHBand="0" w:firstRowFirstColumn="0" w:firstRowLastColumn="0" w:lastRowFirstColumn="0" w:lastRowLastColumn="0"/>
          <w:trHeight w:val="397"/>
        </w:trPr>
        <w:tc>
          <w:tcPr>
            <w:tcW w:w="2689" w:type="dxa"/>
            <w:shd w:val="clear" w:color="auto" w:fill="FFFFFF" w:themeFill="background1"/>
          </w:tcPr>
          <w:p w14:paraId="10A89A6F" w14:textId="77777777" w:rsidR="00113829" w:rsidRPr="00A201E1" w:rsidRDefault="00113829" w:rsidP="00967429">
            <w:pPr>
              <w:rPr>
                <w:b w:val="0"/>
              </w:rPr>
            </w:pPr>
            <w:r w:rsidRPr="00A201E1">
              <w:t>Titel</w:t>
            </w:r>
          </w:p>
        </w:tc>
        <w:sdt>
          <w:sdtPr>
            <w:alias w:val="Titel"/>
            <w:tag w:val=""/>
            <w:id w:val="-1237240872"/>
            <w:dataBinding w:prefixMappings="xmlns:ns0='http://purl.org/dc/elements/1.1/' xmlns:ns1='http://schemas.openxmlformats.org/package/2006/metadata/core-properties' " w:xpath="/ns1:coreProperties[1]/ns0:title[1]" w:storeItemID="{6C3C8BC8-F283-45AE-878A-BAB7291924A1}"/>
            <w:text/>
          </w:sdtPr>
          <w:sdtEndPr/>
          <w:sdtContent>
            <w:tc>
              <w:tcPr>
                <w:tcW w:w="6373" w:type="dxa"/>
                <w:shd w:val="clear" w:color="auto" w:fill="FFFFFF" w:themeFill="background1"/>
              </w:tcPr>
              <w:p w14:paraId="2F395E81" w14:textId="1E842CE5" w:rsidR="00113829" w:rsidRPr="00A201E1" w:rsidRDefault="006753CA" w:rsidP="00637523">
                <w:r>
                  <w:t>Erarbeitung eines funktionalen Prototyps</w:t>
                </w:r>
              </w:p>
            </w:tc>
          </w:sdtContent>
        </w:sdt>
      </w:tr>
      <w:tr w:rsidR="00113829" w:rsidRPr="00A201E1" w14:paraId="2A7A50DE" w14:textId="77777777" w:rsidTr="00726F87">
        <w:trPr>
          <w:trHeight w:val="397"/>
        </w:trPr>
        <w:tc>
          <w:tcPr>
            <w:tcW w:w="2689" w:type="dxa"/>
          </w:tcPr>
          <w:p w14:paraId="4C1A9AB4" w14:textId="77777777" w:rsidR="00113829" w:rsidRPr="00A201E1" w:rsidRDefault="00113829" w:rsidP="00967429">
            <w:pPr>
              <w:rPr>
                <w:b/>
              </w:rPr>
            </w:pPr>
            <w:r w:rsidRPr="00A201E1">
              <w:rPr>
                <w:b/>
              </w:rPr>
              <w:t>Autor</w:t>
            </w:r>
          </w:p>
        </w:tc>
        <w:tc>
          <w:tcPr>
            <w:tcW w:w="6373" w:type="dxa"/>
          </w:tcPr>
          <w:p w14:paraId="33ADB80B" w14:textId="77777777" w:rsidR="00113829" w:rsidRPr="00A201E1" w:rsidRDefault="00C87CC6" w:rsidP="00960676">
            <w:sdt>
              <w:sdtPr>
                <w:alias w:val="Autor"/>
                <w:tag w:val=""/>
                <w:id w:val="-1841849147"/>
                <w:dataBinding w:prefixMappings="xmlns:ns0='http://purl.org/dc/elements/1.1/' xmlns:ns1='http://schemas.openxmlformats.org/package/2006/metadata/core-properties' " w:xpath="/ns1:coreProperties[1]/ns0:creator[1]" w:storeItemID="{6C3C8BC8-F283-45AE-878A-BAB7291924A1}"/>
                <w:text/>
              </w:sdtPr>
              <w:sdtEndPr/>
              <w:sdtContent>
                <w:r w:rsidR="00EB74DF">
                  <w:t>Michel Bittel</w:t>
                </w:r>
              </w:sdtContent>
            </w:sdt>
          </w:p>
        </w:tc>
      </w:tr>
      <w:tr w:rsidR="00113829" w:rsidRPr="00A201E1" w14:paraId="79D8FFEB" w14:textId="77777777" w:rsidTr="00726F87">
        <w:trPr>
          <w:trHeight w:val="397"/>
        </w:trPr>
        <w:tc>
          <w:tcPr>
            <w:tcW w:w="2689" w:type="dxa"/>
          </w:tcPr>
          <w:p w14:paraId="317D2A71" w14:textId="77777777" w:rsidR="00113829" w:rsidRPr="00A201E1" w:rsidRDefault="00113829" w:rsidP="00967429">
            <w:pPr>
              <w:rPr>
                <w:b/>
              </w:rPr>
            </w:pPr>
            <w:r w:rsidRPr="00A201E1">
              <w:rPr>
                <w:b/>
              </w:rPr>
              <w:t>Erstelldatum</w:t>
            </w:r>
          </w:p>
        </w:tc>
        <w:tc>
          <w:tcPr>
            <w:tcW w:w="6373" w:type="dxa"/>
          </w:tcPr>
          <w:p w14:paraId="29D20A11" w14:textId="262B549D" w:rsidR="00113829" w:rsidRPr="00A201E1" w:rsidRDefault="00960676" w:rsidP="00960676">
            <w:r w:rsidRPr="00A201E1">
              <w:fldChar w:fldCharType="begin"/>
            </w:r>
            <w:r w:rsidRPr="00A201E1">
              <w:instrText xml:space="preserve"> CREATEDATE  \@ "dd.MM.yyyy"  \* MERGEFORMAT </w:instrText>
            </w:r>
            <w:r w:rsidRPr="00A201E1">
              <w:fldChar w:fldCharType="separate"/>
            </w:r>
            <w:r w:rsidR="006753CA">
              <w:rPr>
                <w:noProof/>
              </w:rPr>
              <w:t>04.12.2018</w:t>
            </w:r>
            <w:r w:rsidRPr="00A201E1">
              <w:fldChar w:fldCharType="end"/>
            </w:r>
          </w:p>
        </w:tc>
      </w:tr>
      <w:tr w:rsidR="00113829" w:rsidRPr="00A201E1" w14:paraId="2CCD6D86" w14:textId="77777777" w:rsidTr="00726F87">
        <w:trPr>
          <w:trHeight w:val="397"/>
        </w:trPr>
        <w:tc>
          <w:tcPr>
            <w:tcW w:w="2689" w:type="dxa"/>
          </w:tcPr>
          <w:p w14:paraId="14DEE118" w14:textId="77777777" w:rsidR="00113829" w:rsidRPr="00A201E1" w:rsidRDefault="00113829" w:rsidP="00967429">
            <w:pPr>
              <w:rPr>
                <w:b/>
              </w:rPr>
            </w:pPr>
            <w:r w:rsidRPr="00A201E1">
              <w:rPr>
                <w:b/>
              </w:rPr>
              <w:t>Status</w:t>
            </w:r>
          </w:p>
        </w:tc>
        <w:tc>
          <w:tcPr>
            <w:tcW w:w="6373" w:type="dxa"/>
          </w:tcPr>
          <w:p w14:paraId="456E1FF9" w14:textId="77777777" w:rsidR="00113829" w:rsidRPr="00A201E1" w:rsidRDefault="00113829" w:rsidP="00967429">
            <w:r w:rsidRPr="00A201E1">
              <w:t>Erstellt</w:t>
            </w:r>
          </w:p>
        </w:tc>
      </w:tr>
      <w:tr w:rsidR="00113829" w:rsidRPr="00A201E1" w14:paraId="631CAEB1" w14:textId="77777777" w:rsidTr="00726F87">
        <w:trPr>
          <w:trHeight w:val="397"/>
        </w:trPr>
        <w:tc>
          <w:tcPr>
            <w:tcW w:w="2689" w:type="dxa"/>
          </w:tcPr>
          <w:p w14:paraId="5FEF6DE4" w14:textId="77777777" w:rsidR="00113829" w:rsidRPr="00A201E1" w:rsidRDefault="00113829" w:rsidP="00967429">
            <w:pPr>
              <w:rPr>
                <w:b/>
              </w:rPr>
            </w:pPr>
            <w:r w:rsidRPr="00A201E1">
              <w:rPr>
                <w:b/>
              </w:rPr>
              <w:t>Dateiname</w:t>
            </w:r>
          </w:p>
        </w:tc>
        <w:tc>
          <w:tcPr>
            <w:tcW w:w="6373" w:type="dxa"/>
          </w:tcPr>
          <w:p w14:paraId="7F57B737" w14:textId="26EBCD9C" w:rsidR="00113829" w:rsidRPr="00A201E1" w:rsidRDefault="000161AC" w:rsidP="00967429">
            <w:r>
              <w:rPr>
                <w:noProof/>
              </w:rPr>
              <w:fldChar w:fldCharType="begin"/>
            </w:r>
            <w:r>
              <w:rPr>
                <w:rFonts w:eastAsiaTheme="minorHAnsi" w:cstheme="minorBidi"/>
                <w:noProof/>
                <w:color w:val="auto"/>
                <w:szCs w:val="22"/>
                <w:lang w:eastAsia="en-US"/>
              </w:rPr>
              <w:instrText xml:space="preserve"> FILENAME   \* MERGEFORMAT </w:instrText>
            </w:r>
            <w:r>
              <w:rPr>
                <w:noProof/>
              </w:rPr>
              <w:fldChar w:fldCharType="separate"/>
            </w:r>
            <w:r w:rsidR="006753CA" w:rsidRPr="006753CA">
              <w:rPr>
                <w:noProof/>
              </w:rPr>
              <w:t>WS3C</w:t>
            </w:r>
            <w:r w:rsidR="006753CA">
              <w:rPr>
                <w:rFonts w:eastAsiaTheme="minorHAnsi" w:cstheme="minorBidi"/>
                <w:noProof/>
                <w:color w:val="auto"/>
                <w:szCs w:val="22"/>
                <w:lang w:eastAsia="en-US"/>
              </w:rPr>
              <w:t>_Abschlussarbeit_Michel_Dominique_Kajan.docx</w:t>
            </w:r>
            <w:r>
              <w:rPr>
                <w:noProof/>
              </w:rPr>
              <w:fldChar w:fldCharType="end"/>
            </w:r>
          </w:p>
        </w:tc>
      </w:tr>
      <w:tr w:rsidR="00113829" w:rsidRPr="00A201E1" w14:paraId="2CB11F06" w14:textId="77777777" w:rsidTr="00726F87">
        <w:trPr>
          <w:trHeight w:val="397"/>
        </w:trPr>
        <w:tc>
          <w:tcPr>
            <w:tcW w:w="2689" w:type="dxa"/>
          </w:tcPr>
          <w:p w14:paraId="5E66A3ED" w14:textId="77777777" w:rsidR="00113829" w:rsidRPr="00A201E1" w:rsidRDefault="00113829" w:rsidP="00967429">
            <w:pPr>
              <w:rPr>
                <w:b/>
              </w:rPr>
            </w:pPr>
            <w:r w:rsidRPr="00A201E1">
              <w:rPr>
                <w:b/>
              </w:rPr>
              <w:t>Verteiler</w:t>
            </w:r>
          </w:p>
        </w:tc>
        <w:tc>
          <w:tcPr>
            <w:tcW w:w="6373" w:type="dxa"/>
          </w:tcPr>
          <w:p w14:paraId="22AB9CF5" w14:textId="515EE038" w:rsidR="00113829" w:rsidRPr="00A201E1" w:rsidRDefault="006753CA" w:rsidP="00967429">
            <w:r w:rsidRPr="006753CA">
              <w:t xml:space="preserve">Gabriela von </w:t>
            </w:r>
            <w:proofErr w:type="spellStart"/>
            <w:r w:rsidRPr="006753CA">
              <w:t>Wyl</w:t>
            </w:r>
            <w:proofErr w:type="spellEnd"/>
          </w:p>
        </w:tc>
      </w:tr>
    </w:tbl>
    <w:p w14:paraId="21FFEF9D" w14:textId="77777777" w:rsidR="00936FF4" w:rsidRPr="00A201E1" w:rsidRDefault="00936FF4" w:rsidP="003D6E67">
      <w:pPr>
        <w:tabs>
          <w:tab w:val="left" w:pos="1875"/>
        </w:tabs>
      </w:pPr>
    </w:p>
    <w:p w14:paraId="729829FB" w14:textId="77777777" w:rsidR="00936FF4" w:rsidRPr="00A201E1" w:rsidRDefault="00936FF4" w:rsidP="00936FF4"/>
    <w:p w14:paraId="528F7B1E" w14:textId="77777777" w:rsidR="00D81C41" w:rsidRPr="00A201E1" w:rsidRDefault="00936FF4" w:rsidP="00595194">
      <w:r w:rsidRPr="00A201E1">
        <w:br w:type="page"/>
      </w:r>
    </w:p>
    <w:p w14:paraId="65730E54" w14:textId="77777777" w:rsidR="00D81C41" w:rsidRPr="00A201E1" w:rsidRDefault="00D81C41" w:rsidP="00595194"/>
    <w:p w14:paraId="09F9A3F4" w14:textId="77777777" w:rsidR="00465226" w:rsidRPr="00A201E1" w:rsidRDefault="00DF7D0C" w:rsidP="00595194">
      <w:pPr>
        <w:rPr>
          <w:b/>
          <w:sz w:val="28"/>
          <w:szCs w:val="28"/>
        </w:rPr>
      </w:pPr>
      <w:r w:rsidRPr="00A201E1">
        <w:rPr>
          <w:b/>
          <w:sz w:val="28"/>
          <w:szCs w:val="28"/>
        </w:rPr>
        <w:t>Inhaltsverzeichnis</w:t>
      </w:r>
    </w:p>
    <w:p w14:paraId="017E958A" w14:textId="756001BC" w:rsidR="00C325C6" w:rsidRDefault="000123B5">
      <w:pPr>
        <w:pStyle w:val="Verzeichnis1"/>
        <w:tabs>
          <w:tab w:val="left" w:pos="440"/>
          <w:tab w:val="right" w:leader="dot" w:pos="9344"/>
        </w:tabs>
        <w:rPr>
          <w:rFonts w:asciiTheme="minorHAnsi" w:eastAsiaTheme="minorEastAsia" w:hAnsiTheme="minorHAnsi"/>
          <w:b w:val="0"/>
          <w:bCs w:val="0"/>
          <w:noProof/>
          <w:sz w:val="22"/>
          <w:szCs w:val="22"/>
          <w:lang w:eastAsia="de-CH"/>
        </w:rPr>
      </w:pPr>
      <w:r w:rsidRPr="00A201E1">
        <w:fldChar w:fldCharType="begin"/>
      </w:r>
      <w:r w:rsidRPr="00A201E1">
        <w:instrText xml:space="preserve"> TOC \o "1-3" \h \z \u </w:instrText>
      </w:r>
      <w:r w:rsidRPr="00A201E1">
        <w:fldChar w:fldCharType="separate"/>
      </w:r>
      <w:hyperlink w:anchor="_Toc534640521" w:history="1">
        <w:r w:rsidR="00C325C6" w:rsidRPr="00390DF6">
          <w:rPr>
            <w:rStyle w:val="Hyperlink"/>
            <w:noProof/>
          </w:rPr>
          <w:t>1</w:t>
        </w:r>
        <w:r w:rsidR="00C325C6">
          <w:rPr>
            <w:rFonts w:asciiTheme="minorHAnsi" w:eastAsiaTheme="minorEastAsia" w:hAnsiTheme="minorHAnsi"/>
            <w:b w:val="0"/>
            <w:bCs w:val="0"/>
            <w:noProof/>
            <w:sz w:val="22"/>
            <w:szCs w:val="22"/>
            <w:lang w:eastAsia="de-CH"/>
          </w:rPr>
          <w:tab/>
        </w:r>
        <w:r w:rsidR="00C325C6" w:rsidRPr="00390DF6">
          <w:rPr>
            <w:rStyle w:val="Hyperlink"/>
            <w:noProof/>
          </w:rPr>
          <w:t>Konzept</w:t>
        </w:r>
        <w:r w:rsidR="00C325C6">
          <w:rPr>
            <w:noProof/>
            <w:webHidden/>
          </w:rPr>
          <w:tab/>
        </w:r>
        <w:r w:rsidR="00C325C6">
          <w:rPr>
            <w:noProof/>
            <w:webHidden/>
          </w:rPr>
          <w:fldChar w:fldCharType="begin"/>
        </w:r>
        <w:r w:rsidR="00C325C6">
          <w:rPr>
            <w:noProof/>
            <w:webHidden/>
          </w:rPr>
          <w:instrText xml:space="preserve"> PAGEREF _Toc534640521 \h </w:instrText>
        </w:r>
        <w:r w:rsidR="00C325C6">
          <w:rPr>
            <w:noProof/>
            <w:webHidden/>
          </w:rPr>
        </w:r>
        <w:r w:rsidR="00C325C6">
          <w:rPr>
            <w:noProof/>
            <w:webHidden/>
          </w:rPr>
          <w:fldChar w:fldCharType="separate"/>
        </w:r>
        <w:r w:rsidR="00C325C6">
          <w:rPr>
            <w:noProof/>
            <w:webHidden/>
          </w:rPr>
          <w:t>4</w:t>
        </w:r>
        <w:r w:rsidR="00C325C6">
          <w:rPr>
            <w:noProof/>
            <w:webHidden/>
          </w:rPr>
          <w:fldChar w:fldCharType="end"/>
        </w:r>
      </w:hyperlink>
    </w:p>
    <w:p w14:paraId="703B8F92" w14:textId="581302A1" w:rsidR="00C325C6" w:rsidRDefault="00C87CC6">
      <w:pPr>
        <w:pStyle w:val="Verzeichnis2"/>
        <w:tabs>
          <w:tab w:val="left" w:pos="880"/>
          <w:tab w:val="right" w:leader="dot" w:pos="9344"/>
        </w:tabs>
        <w:rPr>
          <w:rFonts w:asciiTheme="minorHAnsi" w:eastAsiaTheme="minorEastAsia" w:hAnsiTheme="minorHAnsi"/>
          <w:noProof/>
          <w:sz w:val="22"/>
          <w:szCs w:val="22"/>
          <w:lang w:eastAsia="de-CH"/>
        </w:rPr>
      </w:pPr>
      <w:hyperlink w:anchor="_Toc534640522" w:history="1">
        <w:r w:rsidR="00C325C6" w:rsidRPr="00390DF6">
          <w:rPr>
            <w:rStyle w:val="Hyperlink"/>
            <w:noProof/>
          </w:rPr>
          <w:t>1.1</w:t>
        </w:r>
        <w:r w:rsidR="00C325C6">
          <w:rPr>
            <w:rFonts w:asciiTheme="minorHAnsi" w:eastAsiaTheme="minorEastAsia" w:hAnsiTheme="minorHAnsi"/>
            <w:noProof/>
            <w:sz w:val="22"/>
            <w:szCs w:val="22"/>
            <w:lang w:eastAsia="de-CH"/>
          </w:rPr>
          <w:tab/>
        </w:r>
        <w:r w:rsidR="00C325C6" w:rsidRPr="00390DF6">
          <w:rPr>
            <w:rStyle w:val="Hyperlink"/>
            <w:noProof/>
          </w:rPr>
          <w:t>Analyse Ist-Situation</w:t>
        </w:r>
        <w:r w:rsidR="00C325C6">
          <w:rPr>
            <w:noProof/>
            <w:webHidden/>
          </w:rPr>
          <w:tab/>
        </w:r>
        <w:r w:rsidR="00C325C6">
          <w:rPr>
            <w:noProof/>
            <w:webHidden/>
          </w:rPr>
          <w:fldChar w:fldCharType="begin"/>
        </w:r>
        <w:r w:rsidR="00C325C6">
          <w:rPr>
            <w:noProof/>
            <w:webHidden/>
          </w:rPr>
          <w:instrText xml:space="preserve"> PAGEREF _Toc534640522 \h </w:instrText>
        </w:r>
        <w:r w:rsidR="00C325C6">
          <w:rPr>
            <w:noProof/>
            <w:webHidden/>
          </w:rPr>
        </w:r>
        <w:r w:rsidR="00C325C6">
          <w:rPr>
            <w:noProof/>
            <w:webHidden/>
          </w:rPr>
          <w:fldChar w:fldCharType="separate"/>
        </w:r>
        <w:r w:rsidR="00C325C6">
          <w:rPr>
            <w:noProof/>
            <w:webHidden/>
          </w:rPr>
          <w:t>4</w:t>
        </w:r>
        <w:r w:rsidR="00C325C6">
          <w:rPr>
            <w:noProof/>
            <w:webHidden/>
          </w:rPr>
          <w:fldChar w:fldCharType="end"/>
        </w:r>
      </w:hyperlink>
    </w:p>
    <w:p w14:paraId="37FFB5F9" w14:textId="3FF7A261" w:rsidR="00C325C6" w:rsidRDefault="00C87CC6">
      <w:pPr>
        <w:pStyle w:val="Verzeichnis2"/>
        <w:tabs>
          <w:tab w:val="left" w:pos="880"/>
          <w:tab w:val="right" w:leader="dot" w:pos="9344"/>
        </w:tabs>
        <w:rPr>
          <w:rFonts w:asciiTheme="minorHAnsi" w:eastAsiaTheme="minorEastAsia" w:hAnsiTheme="minorHAnsi"/>
          <w:noProof/>
          <w:sz w:val="22"/>
          <w:szCs w:val="22"/>
          <w:lang w:eastAsia="de-CH"/>
        </w:rPr>
      </w:pPr>
      <w:hyperlink w:anchor="_Toc534640523" w:history="1">
        <w:r w:rsidR="00C325C6" w:rsidRPr="00390DF6">
          <w:rPr>
            <w:rStyle w:val="Hyperlink"/>
            <w:noProof/>
          </w:rPr>
          <w:t>1.2</w:t>
        </w:r>
        <w:r w:rsidR="00C325C6">
          <w:rPr>
            <w:rFonts w:asciiTheme="minorHAnsi" w:eastAsiaTheme="minorEastAsia" w:hAnsiTheme="minorHAnsi"/>
            <w:noProof/>
            <w:sz w:val="22"/>
            <w:szCs w:val="22"/>
            <w:lang w:eastAsia="de-CH"/>
          </w:rPr>
          <w:tab/>
        </w:r>
        <w:r w:rsidR="00C325C6" w:rsidRPr="00390DF6">
          <w:rPr>
            <w:rStyle w:val="Hyperlink"/>
            <w:noProof/>
          </w:rPr>
          <w:t>Konkurrenzanalyse</w:t>
        </w:r>
        <w:r w:rsidR="00C325C6">
          <w:rPr>
            <w:noProof/>
            <w:webHidden/>
          </w:rPr>
          <w:tab/>
        </w:r>
        <w:r w:rsidR="00C325C6">
          <w:rPr>
            <w:noProof/>
            <w:webHidden/>
          </w:rPr>
          <w:fldChar w:fldCharType="begin"/>
        </w:r>
        <w:r w:rsidR="00C325C6">
          <w:rPr>
            <w:noProof/>
            <w:webHidden/>
          </w:rPr>
          <w:instrText xml:space="preserve"> PAGEREF _Toc534640523 \h </w:instrText>
        </w:r>
        <w:r w:rsidR="00C325C6">
          <w:rPr>
            <w:noProof/>
            <w:webHidden/>
          </w:rPr>
        </w:r>
        <w:r w:rsidR="00C325C6">
          <w:rPr>
            <w:noProof/>
            <w:webHidden/>
          </w:rPr>
          <w:fldChar w:fldCharType="separate"/>
        </w:r>
        <w:r w:rsidR="00C325C6">
          <w:rPr>
            <w:noProof/>
            <w:webHidden/>
          </w:rPr>
          <w:t>5</w:t>
        </w:r>
        <w:r w:rsidR="00C325C6">
          <w:rPr>
            <w:noProof/>
            <w:webHidden/>
          </w:rPr>
          <w:fldChar w:fldCharType="end"/>
        </w:r>
      </w:hyperlink>
    </w:p>
    <w:p w14:paraId="67F4E00E" w14:textId="3C86F789" w:rsidR="00C325C6" w:rsidRDefault="00C87CC6">
      <w:pPr>
        <w:pStyle w:val="Verzeichnis2"/>
        <w:tabs>
          <w:tab w:val="left" w:pos="880"/>
          <w:tab w:val="right" w:leader="dot" w:pos="9344"/>
        </w:tabs>
        <w:rPr>
          <w:rFonts w:asciiTheme="minorHAnsi" w:eastAsiaTheme="minorEastAsia" w:hAnsiTheme="minorHAnsi"/>
          <w:noProof/>
          <w:sz w:val="22"/>
          <w:szCs w:val="22"/>
          <w:lang w:eastAsia="de-CH"/>
        </w:rPr>
      </w:pPr>
      <w:hyperlink w:anchor="_Toc534640524" w:history="1">
        <w:r w:rsidR="00C325C6" w:rsidRPr="00390DF6">
          <w:rPr>
            <w:rStyle w:val="Hyperlink"/>
            <w:noProof/>
          </w:rPr>
          <w:t>1.3</w:t>
        </w:r>
        <w:r w:rsidR="00C325C6">
          <w:rPr>
            <w:rFonts w:asciiTheme="minorHAnsi" w:eastAsiaTheme="minorEastAsia" w:hAnsiTheme="minorHAnsi"/>
            <w:noProof/>
            <w:sz w:val="22"/>
            <w:szCs w:val="22"/>
            <w:lang w:eastAsia="de-CH"/>
          </w:rPr>
          <w:tab/>
        </w:r>
        <w:r w:rsidR="00C325C6" w:rsidRPr="00390DF6">
          <w:rPr>
            <w:rStyle w:val="Hyperlink"/>
            <w:noProof/>
          </w:rPr>
          <w:t>Kernfunktionalitäten</w:t>
        </w:r>
        <w:r w:rsidR="00C325C6">
          <w:rPr>
            <w:noProof/>
            <w:webHidden/>
          </w:rPr>
          <w:tab/>
        </w:r>
        <w:r w:rsidR="00C325C6">
          <w:rPr>
            <w:noProof/>
            <w:webHidden/>
          </w:rPr>
          <w:fldChar w:fldCharType="begin"/>
        </w:r>
        <w:r w:rsidR="00C325C6">
          <w:rPr>
            <w:noProof/>
            <w:webHidden/>
          </w:rPr>
          <w:instrText xml:space="preserve"> PAGEREF _Toc534640524 \h </w:instrText>
        </w:r>
        <w:r w:rsidR="00C325C6">
          <w:rPr>
            <w:noProof/>
            <w:webHidden/>
          </w:rPr>
        </w:r>
        <w:r w:rsidR="00C325C6">
          <w:rPr>
            <w:noProof/>
            <w:webHidden/>
          </w:rPr>
          <w:fldChar w:fldCharType="separate"/>
        </w:r>
        <w:r w:rsidR="00C325C6">
          <w:rPr>
            <w:noProof/>
            <w:webHidden/>
          </w:rPr>
          <w:t>6</w:t>
        </w:r>
        <w:r w:rsidR="00C325C6">
          <w:rPr>
            <w:noProof/>
            <w:webHidden/>
          </w:rPr>
          <w:fldChar w:fldCharType="end"/>
        </w:r>
      </w:hyperlink>
    </w:p>
    <w:p w14:paraId="384467AE" w14:textId="1848FC64" w:rsidR="00C325C6" w:rsidRDefault="00C87CC6">
      <w:pPr>
        <w:pStyle w:val="Verzeichnis2"/>
        <w:tabs>
          <w:tab w:val="left" w:pos="880"/>
          <w:tab w:val="right" w:leader="dot" w:pos="9344"/>
        </w:tabs>
        <w:rPr>
          <w:rFonts w:asciiTheme="minorHAnsi" w:eastAsiaTheme="minorEastAsia" w:hAnsiTheme="minorHAnsi"/>
          <w:noProof/>
          <w:sz w:val="22"/>
          <w:szCs w:val="22"/>
          <w:lang w:eastAsia="de-CH"/>
        </w:rPr>
      </w:pPr>
      <w:hyperlink w:anchor="_Toc534640525" w:history="1">
        <w:r w:rsidR="00C325C6" w:rsidRPr="00390DF6">
          <w:rPr>
            <w:rStyle w:val="Hyperlink"/>
            <w:noProof/>
          </w:rPr>
          <w:t>1.4</w:t>
        </w:r>
        <w:r w:rsidR="00C325C6">
          <w:rPr>
            <w:rFonts w:asciiTheme="minorHAnsi" w:eastAsiaTheme="minorEastAsia" w:hAnsiTheme="minorHAnsi"/>
            <w:noProof/>
            <w:sz w:val="22"/>
            <w:szCs w:val="22"/>
            <w:lang w:eastAsia="de-CH"/>
          </w:rPr>
          <w:tab/>
        </w:r>
        <w:r w:rsidR="00C325C6" w:rsidRPr="00390DF6">
          <w:rPr>
            <w:rStyle w:val="Hyperlink"/>
            <w:noProof/>
          </w:rPr>
          <w:t>Persona</w:t>
        </w:r>
        <w:r w:rsidR="00C325C6">
          <w:rPr>
            <w:noProof/>
            <w:webHidden/>
          </w:rPr>
          <w:tab/>
        </w:r>
        <w:r w:rsidR="00C325C6">
          <w:rPr>
            <w:noProof/>
            <w:webHidden/>
          </w:rPr>
          <w:fldChar w:fldCharType="begin"/>
        </w:r>
        <w:r w:rsidR="00C325C6">
          <w:rPr>
            <w:noProof/>
            <w:webHidden/>
          </w:rPr>
          <w:instrText xml:space="preserve"> PAGEREF _Toc534640525 \h </w:instrText>
        </w:r>
        <w:r w:rsidR="00C325C6">
          <w:rPr>
            <w:noProof/>
            <w:webHidden/>
          </w:rPr>
        </w:r>
        <w:r w:rsidR="00C325C6">
          <w:rPr>
            <w:noProof/>
            <w:webHidden/>
          </w:rPr>
          <w:fldChar w:fldCharType="separate"/>
        </w:r>
        <w:r w:rsidR="00C325C6">
          <w:rPr>
            <w:noProof/>
            <w:webHidden/>
          </w:rPr>
          <w:t>6</w:t>
        </w:r>
        <w:r w:rsidR="00C325C6">
          <w:rPr>
            <w:noProof/>
            <w:webHidden/>
          </w:rPr>
          <w:fldChar w:fldCharType="end"/>
        </w:r>
      </w:hyperlink>
    </w:p>
    <w:p w14:paraId="334A5BF3" w14:textId="65EE4A28" w:rsidR="00C325C6" w:rsidRDefault="00C87CC6">
      <w:pPr>
        <w:pStyle w:val="Verzeichnis2"/>
        <w:tabs>
          <w:tab w:val="left" w:pos="880"/>
          <w:tab w:val="right" w:leader="dot" w:pos="9344"/>
        </w:tabs>
        <w:rPr>
          <w:rFonts w:asciiTheme="minorHAnsi" w:eastAsiaTheme="minorEastAsia" w:hAnsiTheme="minorHAnsi"/>
          <w:noProof/>
          <w:sz w:val="22"/>
          <w:szCs w:val="22"/>
          <w:lang w:eastAsia="de-CH"/>
        </w:rPr>
      </w:pPr>
      <w:hyperlink w:anchor="_Toc534640526" w:history="1">
        <w:r w:rsidR="00C325C6" w:rsidRPr="00390DF6">
          <w:rPr>
            <w:rStyle w:val="Hyperlink"/>
            <w:noProof/>
          </w:rPr>
          <w:t>1.5</w:t>
        </w:r>
        <w:r w:rsidR="00C325C6">
          <w:rPr>
            <w:rFonts w:asciiTheme="minorHAnsi" w:eastAsiaTheme="minorEastAsia" w:hAnsiTheme="minorHAnsi"/>
            <w:noProof/>
            <w:sz w:val="22"/>
            <w:szCs w:val="22"/>
            <w:lang w:eastAsia="de-CH"/>
          </w:rPr>
          <w:tab/>
        </w:r>
        <w:r w:rsidR="00C325C6" w:rsidRPr="00390DF6">
          <w:rPr>
            <w:rStyle w:val="Hyperlink"/>
            <w:noProof/>
          </w:rPr>
          <w:t>User-Stories</w:t>
        </w:r>
        <w:r w:rsidR="00C325C6">
          <w:rPr>
            <w:noProof/>
            <w:webHidden/>
          </w:rPr>
          <w:tab/>
        </w:r>
        <w:r w:rsidR="00C325C6">
          <w:rPr>
            <w:noProof/>
            <w:webHidden/>
          </w:rPr>
          <w:fldChar w:fldCharType="begin"/>
        </w:r>
        <w:r w:rsidR="00C325C6">
          <w:rPr>
            <w:noProof/>
            <w:webHidden/>
          </w:rPr>
          <w:instrText xml:space="preserve"> PAGEREF _Toc534640526 \h </w:instrText>
        </w:r>
        <w:r w:rsidR="00C325C6">
          <w:rPr>
            <w:noProof/>
            <w:webHidden/>
          </w:rPr>
        </w:r>
        <w:r w:rsidR="00C325C6">
          <w:rPr>
            <w:noProof/>
            <w:webHidden/>
          </w:rPr>
          <w:fldChar w:fldCharType="separate"/>
        </w:r>
        <w:r w:rsidR="00C325C6">
          <w:rPr>
            <w:noProof/>
            <w:webHidden/>
          </w:rPr>
          <w:t>6</w:t>
        </w:r>
        <w:r w:rsidR="00C325C6">
          <w:rPr>
            <w:noProof/>
            <w:webHidden/>
          </w:rPr>
          <w:fldChar w:fldCharType="end"/>
        </w:r>
      </w:hyperlink>
    </w:p>
    <w:p w14:paraId="46B635AB" w14:textId="00D69A3F" w:rsidR="00C325C6" w:rsidRDefault="00C87CC6">
      <w:pPr>
        <w:pStyle w:val="Verzeichnis2"/>
        <w:tabs>
          <w:tab w:val="left" w:pos="880"/>
          <w:tab w:val="right" w:leader="dot" w:pos="9344"/>
        </w:tabs>
        <w:rPr>
          <w:rFonts w:asciiTheme="minorHAnsi" w:eastAsiaTheme="minorEastAsia" w:hAnsiTheme="minorHAnsi"/>
          <w:noProof/>
          <w:sz w:val="22"/>
          <w:szCs w:val="22"/>
          <w:lang w:eastAsia="de-CH"/>
        </w:rPr>
      </w:pPr>
      <w:hyperlink w:anchor="_Toc534640527" w:history="1">
        <w:r w:rsidR="00C325C6" w:rsidRPr="00390DF6">
          <w:rPr>
            <w:rStyle w:val="Hyperlink"/>
            <w:noProof/>
          </w:rPr>
          <w:t>1.6</w:t>
        </w:r>
        <w:r w:rsidR="00C325C6">
          <w:rPr>
            <w:rFonts w:asciiTheme="minorHAnsi" w:eastAsiaTheme="minorEastAsia" w:hAnsiTheme="minorHAnsi"/>
            <w:noProof/>
            <w:sz w:val="22"/>
            <w:szCs w:val="22"/>
            <w:lang w:eastAsia="de-CH"/>
          </w:rPr>
          <w:tab/>
        </w:r>
        <w:r w:rsidR="00C325C6" w:rsidRPr="00390DF6">
          <w:rPr>
            <w:rStyle w:val="Hyperlink"/>
            <w:noProof/>
          </w:rPr>
          <w:t>Navigationskonzept</w:t>
        </w:r>
        <w:r w:rsidR="00C325C6">
          <w:rPr>
            <w:noProof/>
            <w:webHidden/>
          </w:rPr>
          <w:tab/>
        </w:r>
        <w:r w:rsidR="00C325C6">
          <w:rPr>
            <w:noProof/>
            <w:webHidden/>
          </w:rPr>
          <w:fldChar w:fldCharType="begin"/>
        </w:r>
        <w:r w:rsidR="00C325C6">
          <w:rPr>
            <w:noProof/>
            <w:webHidden/>
          </w:rPr>
          <w:instrText xml:space="preserve"> PAGEREF _Toc534640527 \h </w:instrText>
        </w:r>
        <w:r w:rsidR="00C325C6">
          <w:rPr>
            <w:noProof/>
            <w:webHidden/>
          </w:rPr>
        </w:r>
        <w:r w:rsidR="00C325C6">
          <w:rPr>
            <w:noProof/>
            <w:webHidden/>
          </w:rPr>
          <w:fldChar w:fldCharType="separate"/>
        </w:r>
        <w:r w:rsidR="00C325C6">
          <w:rPr>
            <w:noProof/>
            <w:webHidden/>
          </w:rPr>
          <w:t>6</w:t>
        </w:r>
        <w:r w:rsidR="00C325C6">
          <w:rPr>
            <w:noProof/>
            <w:webHidden/>
          </w:rPr>
          <w:fldChar w:fldCharType="end"/>
        </w:r>
      </w:hyperlink>
    </w:p>
    <w:p w14:paraId="5735CA65" w14:textId="7820BEC9" w:rsidR="00C325C6" w:rsidRDefault="00C87CC6">
      <w:pPr>
        <w:pStyle w:val="Verzeichnis1"/>
        <w:tabs>
          <w:tab w:val="left" w:pos="440"/>
          <w:tab w:val="right" w:leader="dot" w:pos="9344"/>
        </w:tabs>
        <w:rPr>
          <w:rFonts w:asciiTheme="minorHAnsi" w:eastAsiaTheme="minorEastAsia" w:hAnsiTheme="minorHAnsi"/>
          <w:b w:val="0"/>
          <w:bCs w:val="0"/>
          <w:noProof/>
          <w:sz w:val="22"/>
          <w:szCs w:val="22"/>
          <w:lang w:eastAsia="de-CH"/>
        </w:rPr>
      </w:pPr>
      <w:hyperlink w:anchor="_Toc534640528" w:history="1">
        <w:r w:rsidR="00C325C6" w:rsidRPr="00390DF6">
          <w:rPr>
            <w:rStyle w:val="Hyperlink"/>
            <w:noProof/>
          </w:rPr>
          <w:t>2</w:t>
        </w:r>
        <w:r w:rsidR="00C325C6">
          <w:rPr>
            <w:rFonts w:asciiTheme="minorHAnsi" w:eastAsiaTheme="minorEastAsia" w:hAnsiTheme="minorHAnsi"/>
            <w:b w:val="0"/>
            <w:bCs w:val="0"/>
            <w:noProof/>
            <w:sz w:val="22"/>
            <w:szCs w:val="22"/>
            <w:lang w:eastAsia="de-CH"/>
          </w:rPr>
          <w:tab/>
        </w:r>
        <w:r w:rsidR="00C325C6" w:rsidRPr="00390DF6">
          <w:rPr>
            <w:rStyle w:val="Hyperlink"/>
            <w:noProof/>
          </w:rPr>
          <w:t>Wireframes und Designvorschlag</w:t>
        </w:r>
        <w:r w:rsidR="00C325C6">
          <w:rPr>
            <w:noProof/>
            <w:webHidden/>
          </w:rPr>
          <w:tab/>
        </w:r>
        <w:r w:rsidR="00C325C6">
          <w:rPr>
            <w:noProof/>
            <w:webHidden/>
          </w:rPr>
          <w:fldChar w:fldCharType="begin"/>
        </w:r>
        <w:r w:rsidR="00C325C6">
          <w:rPr>
            <w:noProof/>
            <w:webHidden/>
          </w:rPr>
          <w:instrText xml:space="preserve"> PAGEREF _Toc534640528 \h </w:instrText>
        </w:r>
        <w:r w:rsidR="00C325C6">
          <w:rPr>
            <w:noProof/>
            <w:webHidden/>
          </w:rPr>
        </w:r>
        <w:r w:rsidR="00C325C6">
          <w:rPr>
            <w:noProof/>
            <w:webHidden/>
          </w:rPr>
          <w:fldChar w:fldCharType="separate"/>
        </w:r>
        <w:r w:rsidR="00C325C6">
          <w:rPr>
            <w:noProof/>
            <w:webHidden/>
          </w:rPr>
          <w:t>7</w:t>
        </w:r>
        <w:r w:rsidR="00C325C6">
          <w:rPr>
            <w:noProof/>
            <w:webHidden/>
          </w:rPr>
          <w:fldChar w:fldCharType="end"/>
        </w:r>
      </w:hyperlink>
    </w:p>
    <w:p w14:paraId="45A26666" w14:textId="05426BE7" w:rsidR="00C325C6" w:rsidRDefault="00C87CC6">
      <w:pPr>
        <w:pStyle w:val="Verzeichnis2"/>
        <w:tabs>
          <w:tab w:val="left" w:pos="880"/>
          <w:tab w:val="right" w:leader="dot" w:pos="9344"/>
        </w:tabs>
        <w:rPr>
          <w:rFonts w:asciiTheme="minorHAnsi" w:eastAsiaTheme="minorEastAsia" w:hAnsiTheme="minorHAnsi"/>
          <w:noProof/>
          <w:sz w:val="22"/>
          <w:szCs w:val="22"/>
          <w:lang w:eastAsia="de-CH"/>
        </w:rPr>
      </w:pPr>
      <w:hyperlink w:anchor="_Toc534640529" w:history="1">
        <w:r w:rsidR="00C325C6" w:rsidRPr="00390DF6">
          <w:rPr>
            <w:rStyle w:val="Hyperlink"/>
            <w:noProof/>
          </w:rPr>
          <w:t>2.1</w:t>
        </w:r>
        <w:r w:rsidR="00C325C6">
          <w:rPr>
            <w:rFonts w:asciiTheme="minorHAnsi" w:eastAsiaTheme="minorEastAsia" w:hAnsiTheme="minorHAnsi"/>
            <w:noProof/>
            <w:sz w:val="22"/>
            <w:szCs w:val="22"/>
            <w:lang w:eastAsia="de-CH"/>
          </w:rPr>
          <w:tab/>
        </w:r>
        <w:r w:rsidR="00C325C6" w:rsidRPr="00390DF6">
          <w:rPr>
            <w:rStyle w:val="Hyperlink"/>
            <w:noProof/>
          </w:rPr>
          <w:t>Wireframe</w:t>
        </w:r>
        <w:r w:rsidR="00C325C6">
          <w:rPr>
            <w:noProof/>
            <w:webHidden/>
          </w:rPr>
          <w:tab/>
        </w:r>
        <w:r w:rsidR="00C325C6">
          <w:rPr>
            <w:noProof/>
            <w:webHidden/>
          </w:rPr>
          <w:fldChar w:fldCharType="begin"/>
        </w:r>
        <w:r w:rsidR="00C325C6">
          <w:rPr>
            <w:noProof/>
            <w:webHidden/>
          </w:rPr>
          <w:instrText xml:space="preserve"> PAGEREF _Toc534640529 \h </w:instrText>
        </w:r>
        <w:r w:rsidR="00C325C6">
          <w:rPr>
            <w:noProof/>
            <w:webHidden/>
          </w:rPr>
        </w:r>
        <w:r w:rsidR="00C325C6">
          <w:rPr>
            <w:noProof/>
            <w:webHidden/>
          </w:rPr>
          <w:fldChar w:fldCharType="separate"/>
        </w:r>
        <w:r w:rsidR="00C325C6">
          <w:rPr>
            <w:noProof/>
            <w:webHidden/>
          </w:rPr>
          <w:t>7</w:t>
        </w:r>
        <w:r w:rsidR="00C325C6">
          <w:rPr>
            <w:noProof/>
            <w:webHidden/>
          </w:rPr>
          <w:fldChar w:fldCharType="end"/>
        </w:r>
      </w:hyperlink>
    </w:p>
    <w:p w14:paraId="023F2B81" w14:textId="4319FD83" w:rsidR="00C325C6" w:rsidRDefault="00C87CC6">
      <w:pPr>
        <w:pStyle w:val="Verzeichnis2"/>
        <w:tabs>
          <w:tab w:val="left" w:pos="880"/>
          <w:tab w:val="right" w:leader="dot" w:pos="9344"/>
        </w:tabs>
        <w:rPr>
          <w:rFonts w:asciiTheme="minorHAnsi" w:eastAsiaTheme="minorEastAsia" w:hAnsiTheme="minorHAnsi"/>
          <w:noProof/>
          <w:sz w:val="22"/>
          <w:szCs w:val="22"/>
          <w:lang w:eastAsia="de-CH"/>
        </w:rPr>
      </w:pPr>
      <w:hyperlink w:anchor="_Toc534640530" w:history="1">
        <w:r w:rsidR="00C325C6" w:rsidRPr="00390DF6">
          <w:rPr>
            <w:rStyle w:val="Hyperlink"/>
            <w:noProof/>
          </w:rPr>
          <w:t>2.2</w:t>
        </w:r>
        <w:r w:rsidR="00C325C6">
          <w:rPr>
            <w:rFonts w:asciiTheme="minorHAnsi" w:eastAsiaTheme="minorEastAsia" w:hAnsiTheme="minorHAnsi"/>
            <w:noProof/>
            <w:sz w:val="22"/>
            <w:szCs w:val="22"/>
            <w:lang w:eastAsia="de-CH"/>
          </w:rPr>
          <w:tab/>
        </w:r>
        <w:r w:rsidR="00C325C6" w:rsidRPr="00390DF6">
          <w:rPr>
            <w:rStyle w:val="Hyperlink"/>
            <w:noProof/>
          </w:rPr>
          <w:t>Design</w:t>
        </w:r>
        <w:r w:rsidR="00C325C6">
          <w:rPr>
            <w:noProof/>
            <w:webHidden/>
          </w:rPr>
          <w:tab/>
        </w:r>
        <w:r w:rsidR="00C325C6">
          <w:rPr>
            <w:noProof/>
            <w:webHidden/>
          </w:rPr>
          <w:fldChar w:fldCharType="begin"/>
        </w:r>
        <w:r w:rsidR="00C325C6">
          <w:rPr>
            <w:noProof/>
            <w:webHidden/>
          </w:rPr>
          <w:instrText xml:space="preserve"> PAGEREF _Toc534640530 \h </w:instrText>
        </w:r>
        <w:r w:rsidR="00C325C6">
          <w:rPr>
            <w:noProof/>
            <w:webHidden/>
          </w:rPr>
        </w:r>
        <w:r w:rsidR="00C325C6">
          <w:rPr>
            <w:noProof/>
            <w:webHidden/>
          </w:rPr>
          <w:fldChar w:fldCharType="separate"/>
        </w:r>
        <w:r w:rsidR="00C325C6">
          <w:rPr>
            <w:noProof/>
            <w:webHidden/>
          </w:rPr>
          <w:t>8</w:t>
        </w:r>
        <w:r w:rsidR="00C325C6">
          <w:rPr>
            <w:noProof/>
            <w:webHidden/>
          </w:rPr>
          <w:fldChar w:fldCharType="end"/>
        </w:r>
      </w:hyperlink>
    </w:p>
    <w:p w14:paraId="4C749C2D" w14:textId="197030B0" w:rsidR="00C325C6" w:rsidRDefault="00C87CC6">
      <w:pPr>
        <w:pStyle w:val="Verzeichnis1"/>
        <w:tabs>
          <w:tab w:val="left" w:pos="440"/>
          <w:tab w:val="right" w:leader="dot" w:pos="9344"/>
        </w:tabs>
        <w:rPr>
          <w:rFonts w:asciiTheme="minorHAnsi" w:eastAsiaTheme="minorEastAsia" w:hAnsiTheme="minorHAnsi"/>
          <w:b w:val="0"/>
          <w:bCs w:val="0"/>
          <w:noProof/>
          <w:sz w:val="22"/>
          <w:szCs w:val="22"/>
          <w:lang w:eastAsia="de-CH"/>
        </w:rPr>
      </w:pPr>
      <w:hyperlink w:anchor="_Toc534640531" w:history="1">
        <w:r w:rsidR="00C325C6" w:rsidRPr="00390DF6">
          <w:rPr>
            <w:rStyle w:val="Hyperlink"/>
            <w:noProof/>
          </w:rPr>
          <w:t>3</w:t>
        </w:r>
        <w:r w:rsidR="00C325C6">
          <w:rPr>
            <w:rFonts w:asciiTheme="minorHAnsi" w:eastAsiaTheme="minorEastAsia" w:hAnsiTheme="minorHAnsi"/>
            <w:b w:val="0"/>
            <w:bCs w:val="0"/>
            <w:noProof/>
            <w:sz w:val="22"/>
            <w:szCs w:val="22"/>
            <w:lang w:eastAsia="de-CH"/>
          </w:rPr>
          <w:tab/>
        </w:r>
        <w:r w:rsidR="00C325C6" w:rsidRPr="00390DF6">
          <w:rPr>
            <w:rStyle w:val="Hyperlink"/>
            <w:noProof/>
          </w:rPr>
          <w:t>funktionaler Prototyp</w:t>
        </w:r>
        <w:r w:rsidR="00C325C6">
          <w:rPr>
            <w:noProof/>
            <w:webHidden/>
          </w:rPr>
          <w:tab/>
        </w:r>
        <w:r w:rsidR="00C325C6">
          <w:rPr>
            <w:noProof/>
            <w:webHidden/>
          </w:rPr>
          <w:fldChar w:fldCharType="begin"/>
        </w:r>
        <w:r w:rsidR="00C325C6">
          <w:rPr>
            <w:noProof/>
            <w:webHidden/>
          </w:rPr>
          <w:instrText xml:space="preserve"> PAGEREF _Toc534640531 \h </w:instrText>
        </w:r>
        <w:r w:rsidR="00C325C6">
          <w:rPr>
            <w:noProof/>
            <w:webHidden/>
          </w:rPr>
        </w:r>
        <w:r w:rsidR="00C325C6">
          <w:rPr>
            <w:noProof/>
            <w:webHidden/>
          </w:rPr>
          <w:fldChar w:fldCharType="separate"/>
        </w:r>
        <w:r w:rsidR="00C325C6">
          <w:rPr>
            <w:noProof/>
            <w:webHidden/>
          </w:rPr>
          <w:t>9</w:t>
        </w:r>
        <w:r w:rsidR="00C325C6">
          <w:rPr>
            <w:noProof/>
            <w:webHidden/>
          </w:rPr>
          <w:fldChar w:fldCharType="end"/>
        </w:r>
      </w:hyperlink>
    </w:p>
    <w:p w14:paraId="520A76BA" w14:textId="2386B29A" w:rsidR="00595194" w:rsidRPr="00A201E1" w:rsidRDefault="000123B5" w:rsidP="00B77B01">
      <w:pPr>
        <w:pStyle w:val="Verzeichnis1"/>
      </w:pPr>
      <w:r w:rsidRPr="00A201E1">
        <w:fldChar w:fldCharType="end"/>
      </w:r>
    </w:p>
    <w:p w14:paraId="767994C9" w14:textId="77777777" w:rsidR="00420F57" w:rsidRPr="00A201E1" w:rsidRDefault="00420F57" w:rsidP="004E74B4">
      <w:pPr>
        <w:tabs>
          <w:tab w:val="left" w:pos="4253"/>
        </w:tabs>
      </w:pPr>
    </w:p>
    <w:p w14:paraId="314DCD58" w14:textId="77777777" w:rsidR="00C536C2" w:rsidRPr="00A201E1" w:rsidRDefault="00C536C2">
      <w:pPr>
        <w:spacing w:after="200" w:line="276" w:lineRule="auto"/>
        <w:sectPr w:rsidR="00C536C2" w:rsidRPr="00A201E1" w:rsidSect="00726F87">
          <w:headerReference w:type="first" r:id="rId14"/>
          <w:footerReference w:type="first" r:id="rId15"/>
          <w:pgSz w:w="11906" w:h="16838" w:code="9"/>
          <w:pgMar w:top="1276" w:right="1134" w:bottom="1304" w:left="1418" w:header="51" w:footer="454" w:gutter="0"/>
          <w:cols w:space="708"/>
          <w:titlePg/>
          <w:docGrid w:linePitch="360"/>
        </w:sectPr>
      </w:pPr>
    </w:p>
    <w:p w14:paraId="15064F15" w14:textId="03F8549B" w:rsidR="001F3EAF" w:rsidRDefault="00693969" w:rsidP="001F3EAF">
      <w:pPr>
        <w:pStyle w:val="berschrift1"/>
      </w:pPr>
      <w:bookmarkStart w:id="2" w:name="_Toc534640521"/>
      <w:r>
        <w:lastRenderedPageBreak/>
        <w:t>Konzept</w:t>
      </w:r>
      <w:bookmarkEnd w:id="2"/>
    </w:p>
    <w:p w14:paraId="68D279F3" w14:textId="31FF834F" w:rsidR="00693969" w:rsidRDefault="00693969" w:rsidP="00693969">
      <w:r>
        <w:t>Als Grundlage für die nachfolgende Arbeit, dient die Webseite von Ruedi Buchmann.</w:t>
      </w:r>
    </w:p>
    <w:p w14:paraId="325D3914" w14:textId="18DB259C" w:rsidR="00693969" w:rsidRDefault="00C87CC6" w:rsidP="00693969">
      <w:hyperlink r:id="rId16" w:history="1">
        <w:r w:rsidR="00693969" w:rsidRPr="0014730A">
          <w:rPr>
            <w:rStyle w:val="Hyperlink"/>
          </w:rPr>
          <w:t>https://www.maler-buchmann.ch/</w:t>
        </w:r>
      </w:hyperlink>
    </w:p>
    <w:p w14:paraId="2A3E8B38" w14:textId="77777777" w:rsidR="00693969" w:rsidRDefault="00693969" w:rsidP="00693969"/>
    <w:p w14:paraId="621D310A" w14:textId="3A3B87F2" w:rsidR="00693969" w:rsidRDefault="00693969" w:rsidP="00693969">
      <w:r>
        <w:rPr>
          <w:noProof/>
        </w:rPr>
        <w:drawing>
          <wp:inline distT="0" distB="0" distL="0" distR="0" wp14:anchorId="689F1357" wp14:editId="7B850C73">
            <wp:extent cx="5934075" cy="52197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219700"/>
                    </a:xfrm>
                    <a:prstGeom prst="rect">
                      <a:avLst/>
                    </a:prstGeom>
                    <a:noFill/>
                    <a:ln>
                      <a:noFill/>
                    </a:ln>
                  </pic:spPr>
                </pic:pic>
              </a:graphicData>
            </a:graphic>
          </wp:inline>
        </w:drawing>
      </w:r>
    </w:p>
    <w:p w14:paraId="15A9C1AC" w14:textId="3C6FAA00" w:rsidR="00693969" w:rsidRDefault="00693969" w:rsidP="00693969">
      <w:pPr>
        <w:pStyle w:val="berschrift2"/>
      </w:pPr>
      <w:bookmarkStart w:id="3" w:name="_Toc534640522"/>
      <w:r>
        <w:t>Analyse Ist-Situation</w:t>
      </w:r>
      <w:bookmarkEnd w:id="3"/>
    </w:p>
    <w:p w14:paraId="22D9A6DB" w14:textId="21B8E6E6" w:rsidR="00693969" w:rsidRDefault="00693969" w:rsidP="00693969">
      <w:r>
        <w:t xml:space="preserve">Die Webseite </w:t>
      </w:r>
      <w:r w:rsidR="00032945">
        <w:t>ist der Malerei gewidmet. Hauptsächlich der baulichen Form, wie man sie auf Baustellen suchen würde. Dabei bietet die Seite zweierlei Dinge:</w:t>
      </w:r>
    </w:p>
    <w:p w14:paraId="6C64A121" w14:textId="77777777" w:rsidR="00693969" w:rsidRDefault="00693969" w:rsidP="00693969"/>
    <w:p w14:paraId="3E82BD9C" w14:textId="59D1247E" w:rsidR="00693969" w:rsidRDefault="00032945" w:rsidP="00032945">
      <w:pPr>
        <w:pStyle w:val="Listenabsatz"/>
        <w:numPr>
          <w:ilvl w:val="0"/>
          <w:numId w:val="19"/>
        </w:numPr>
        <w:jc w:val="left"/>
      </w:pPr>
      <w:r>
        <w:t xml:space="preserve">Generelle Informationen </w:t>
      </w:r>
      <w:r>
        <w:br/>
        <w:t xml:space="preserve">Zu den einzelnen Themen werden generelle Informationen geboten, damit der Kunde sich ein Bild machen und ein grundlegendes Verständnis entwickeln kann. Am Beispiel der Schimmelpilze gibt es die Abschnitte: Generelle Info, </w:t>
      </w:r>
      <w:proofErr w:type="spellStart"/>
      <w:r>
        <w:t>Wo</w:t>
      </w:r>
      <w:proofErr w:type="spellEnd"/>
      <w:r>
        <w:t xml:space="preserve"> sie auftreten können, Ursache, Massnahmen und Beseitigung. Ausserdem Infos zu Preisen, Standort, Mitarbeiter usw.</w:t>
      </w:r>
      <w:r>
        <w:br/>
      </w:r>
    </w:p>
    <w:p w14:paraId="7AA92D18" w14:textId="7DF1988A" w:rsidR="00032945" w:rsidRPr="00693969" w:rsidRDefault="00032945" w:rsidP="00032945">
      <w:pPr>
        <w:pStyle w:val="Listenabsatz"/>
        <w:numPr>
          <w:ilvl w:val="0"/>
          <w:numId w:val="19"/>
        </w:numPr>
        <w:jc w:val="left"/>
      </w:pPr>
      <w:r>
        <w:t>Service-Angebot</w:t>
      </w:r>
      <w:r>
        <w:br/>
        <w:t xml:space="preserve">Die zweite Aufgabe der Seite liegt in dem Angebot der Arbeit von Ruedi für die jeweiligen «Probleme». </w:t>
      </w:r>
      <w:r>
        <w:br/>
      </w:r>
    </w:p>
    <w:p w14:paraId="18C5E50A" w14:textId="3875DD58" w:rsidR="00693969" w:rsidRDefault="00693969" w:rsidP="00693969">
      <w:pPr>
        <w:pStyle w:val="berschrift2"/>
      </w:pPr>
      <w:bookmarkStart w:id="4" w:name="_Toc534640523"/>
      <w:r>
        <w:lastRenderedPageBreak/>
        <w:t>Konkurrenzanalyse</w:t>
      </w:r>
      <w:bookmarkEnd w:id="4"/>
    </w:p>
    <w:p w14:paraId="196A24F1" w14:textId="67B47BE6" w:rsidR="00032945" w:rsidRDefault="00032945" w:rsidP="00032945">
      <w:r>
        <w:t>Wird per Google nach Malergeschäften ähnlicher Grösse gesucht, so zeigt sich sehr schnell ein Bild der Konkurrenz. Wie auch Ruedi sind Maler nun mal keine IT-Fachkräfte und daher sind die Webseiten meistens sehr zweckdienlich und altmodisch aufgesetzt. (Was natürlich nicht unbedingt schlecht sein muss)</w:t>
      </w:r>
    </w:p>
    <w:p w14:paraId="67D9ADCA" w14:textId="1DC2A282" w:rsidR="00032945" w:rsidRDefault="00032945" w:rsidP="00032945">
      <w:r>
        <w:rPr>
          <w:noProof/>
        </w:rPr>
        <w:drawing>
          <wp:inline distT="0" distB="0" distL="0" distR="0" wp14:anchorId="116783C3" wp14:editId="12C02E24">
            <wp:extent cx="5939790" cy="229489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294890"/>
                    </a:xfrm>
                    <a:prstGeom prst="rect">
                      <a:avLst/>
                    </a:prstGeom>
                  </pic:spPr>
                </pic:pic>
              </a:graphicData>
            </a:graphic>
          </wp:inline>
        </w:drawing>
      </w:r>
    </w:p>
    <w:p w14:paraId="4EE11AE9" w14:textId="2BB94452" w:rsidR="00032945" w:rsidRDefault="00032945" w:rsidP="00032945"/>
    <w:p w14:paraId="7D7EB60F" w14:textId="3D581A1D" w:rsidR="00032945" w:rsidRDefault="00032945" w:rsidP="00032945">
      <w:r>
        <w:t>oder</w:t>
      </w:r>
    </w:p>
    <w:p w14:paraId="73686241" w14:textId="71597F4C" w:rsidR="00032945" w:rsidRDefault="00032945" w:rsidP="00032945"/>
    <w:p w14:paraId="11758804" w14:textId="099655A5" w:rsidR="00032945" w:rsidRDefault="00032945" w:rsidP="00032945">
      <w:r>
        <w:rPr>
          <w:noProof/>
        </w:rPr>
        <w:drawing>
          <wp:inline distT="0" distB="0" distL="0" distR="0" wp14:anchorId="676062CC" wp14:editId="5B49154A">
            <wp:extent cx="5939790" cy="2684780"/>
            <wp:effectExtent l="0" t="0" r="381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684780"/>
                    </a:xfrm>
                    <a:prstGeom prst="rect">
                      <a:avLst/>
                    </a:prstGeom>
                  </pic:spPr>
                </pic:pic>
              </a:graphicData>
            </a:graphic>
          </wp:inline>
        </w:drawing>
      </w:r>
    </w:p>
    <w:p w14:paraId="0C727705" w14:textId="77777777" w:rsidR="00032945" w:rsidRDefault="00032945" w:rsidP="00032945"/>
    <w:p w14:paraId="67E6F842" w14:textId="77EE978F" w:rsidR="00032945" w:rsidRDefault="00032945" w:rsidP="00032945">
      <w:r>
        <w:t>Es gibt Ausnahmen wie z.B. (</w:t>
      </w:r>
      <w:r w:rsidRPr="00032945">
        <w:t>https://www.malerdurrer.ch/kopie-von-ueber-uns</w:t>
      </w:r>
      <w:proofErr w:type="gramStart"/>
      <w:r>
        <w:t>) ,doch</w:t>
      </w:r>
      <w:proofErr w:type="gramEnd"/>
      <w:r>
        <w:t xml:space="preserve"> auch hier sieht man den modernen Versuch mit den altmodischen Einsatz von Bildern und Elementen konkurrieren. Ausserdem rutschen beispielsweise die Navigationstexte über den Rest der Seite, wenn nach unten gescrollt wird. Ist also noch nicht ausgereift.</w:t>
      </w:r>
    </w:p>
    <w:p w14:paraId="449D1849" w14:textId="46A5703C" w:rsidR="00032945" w:rsidRPr="00032945" w:rsidRDefault="00032945" w:rsidP="00032945">
      <w:r>
        <w:rPr>
          <w:noProof/>
        </w:rPr>
        <w:drawing>
          <wp:inline distT="0" distB="0" distL="0" distR="0" wp14:anchorId="53CF7ECB" wp14:editId="0C115A3C">
            <wp:extent cx="5939790" cy="1117600"/>
            <wp:effectExtent l="0" t="0" r="381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117600"/>
                    </a:xfrm>
                    <a:prstGeom prst="rect">
                      <a:avLst/>
                    </a:prstGeom>
                  </pic:spPr>
                </pic:pic>
              </a:graphicData>
            </a:graphic>
          </wp:inline>
        </w:drawing>
      </w:r>
    </w:p>
    <w:p w14:paraId="35B70597" w14:textId="77777777" w:rsidR="00DE3C30" w:rsidRDefault="00DE3C30">
      <w:pPr>
        <w:spacing w:after="200" w:line="276" w:lineRule="auto"/>
        <w:jc w:val="left"/>
        <w:rPr>
          <w:rFonts w:eastAsiaTheme="majorEastAsia" w:cstheme="majorBidi"/>
          <w:b/>
          <w:spacing w:val="10"/>
          <w:sz w:val="24"/>
          <w:szCs w:val="26"/>
        </w:rPr>
      </w:pPr>
      <w:r>
        <w:br w:type="page"/>
      </w:r>
    </w:p>
    <w:p w14:paraId="6A9E1499" w14:textId="2E636218" w:rsidR="00693969" w:rsidRDefault="00693969" w:rsidP="00693969">
      <w:pPr>
        <w:pStyle w:val="berschrift2"/>
      </w:pPr>
      <w:bookmarkStart w:id="5" w:name="_Toc534640524"/>
      <w:r>
        <w:lastRenderedPageBreak/>
        <w:t>Kernfunktionalitäten</w:t>
      </w:r>
      <w:bookmarkEnd w:id="5"/>
    </w:p>
    <w:p w14:paraId="7016547A" w14:textId="14C9D01D" w:rsidR="00032945" w:rsidRDefault="00DE3C30" w:rsidP="00032945">
      <w:r>
        <w:t>Die Kernfunktionalität besteh wie bei der Analyse gezeigt bei:</w:t>
      </w:r>
    </w:p>
    <w:p w14:paraId="1D41A78D" w14:textId="77777777" w:rsidR="00DE3C30" w:rsidRDefault="00DE3C30" w:rsidP="00032945"/>
    <w:p w14:paraId="062D48FA" w14:textId="1E0B032B" w:rsidR="00DE3C30" w:rsidRDefault="00DE3C30" w:rsidP="00DE3C30">
      <w:pPr>
        <w:pStyle w:val="Listenabsatz"/>
        <w:numPr>
          <w:ilvl w:val="0"/>
          <w:numId w:val="20"/>
        </w:numPr>
      </w:pPr>
      <w:r>
        <w:t>Bereitstellung einer generellen Aufklärung und Infos für die Kunden</w:t>
      </w:r>
    </w:p>
    <w:p w14:paraId="284C417E" w14:textId="02D20831" w:rsidR="00DE3C30" w:rsidRPr="00032945" w:rsidRDefault="00DE3C30" w:rsidP="00DE3C30">
      <w:pPr>
        <w:pStyle w:val="Listenabsatz"/>
        <w:numPr>
          <w:ilvl w:val="0"/>
          <w:numId w:val="20"/>
        </w:numPr>
      </w:pPr>
      <w:r>
        <w:t>Service und Vermittlungsmöglichkeiten anbieten</w:t>
      </w:r>
    </w:p>
    <w:p w14:paraId="1E7E833C" w14:textId="4E90FDB1" w:rsidR="00693969" w:rsidRDefault="00693969" w:rsidP="00693969">
      <w:pPr>
        <w:pStyle w:val="berschrift2"/>
      </w:pPr>
      <w:bookmarkStart w:id="6" w:name="_Toc534640525"/>
      <w:r>
        <w:t>Persona</w:t>
      </w:r>
      <w:bookmarkEnd w:id="6"/>
    </w:p>
    <w:p w14:paraId="2B614A7E" w14:textId="645AD0C4" w:rsidR="00DE3C30" w:rsidRDefault="00DE3C30" w:rsidP="00DE3C30"/>
    <w:tbl>
      <w:tblPr>
        <w:tblStyle w:val="Formatvorlage1"/>
        <w:tblW w:w="0" w:type="auto"/>
        <w:tblInd w:w="284" w:type="dxa"/>
        <w:tblLook w:val="04A0" w:firstRow="1" w:lastRow="0" w:firstColumn="1" w:lastColumn="0" w:noHBand="0" w:noVBand="1"/>
      </w:tblPr>
      <w:tblGrid>
        <w:gridCol w:w="410"/>
        <w:gridCol w:w="1338"/>
        <w:gridCol w:w="2281"/>
        <w:gridCol w:w="549"/>
        <w:gridCol w:w="1172"/>
        <w:gridCol w:w="1655"/>
        <w:gridCol w:w="1655"/>
      </w:tblGrid>
      <w:tr w:rsidR="00BA44F4" w14:paraId="5F644C07" w14:textId="77777777" w:rsidTr="00F4088C">
        <w:tc>
          <w:tcPr>
            <w:tcW w:w="9060" w:type="dxa"/>
            <w:gridSpan w:val="7"/>
            <w:shd w:val="clear" w:color="auto" w:fill="1AB9D3"/>
          </w:tcPr>
          <w:p w14:paraId="405D892D" w14:textId="3564BC60" w:rsidR="00BA44F4" w:rsidRDefault="00BA44F4" w:rsidP="00DE3C30"/>
        </w:tc>
      </w:tr>
      <w:tr w:rsidR="002A0F67" w:rsidRPr="002A0F67" w14:paraId="27FE42B3" w14:textId="77777777" w:rsidTr="00F4088C">
        <w:tc>
          <w:tcPr>
            <w:tcW w:w="9060" w:type="dxa"/>
            <w:gridSpan w:val="7"/>
            <w:shd w:val="clear" w:color="auto" w:fill="1AB9D3"/>
          </w:tcPr>
          <w:p w14:paraId="344DCEAB" w14:textId="167EC8ED" w:rsidR="002A0F67" w:rsidRPr="002A0F67" w:rsidRDefault="002A0F67" w:rsidP="00DE3C30">
            <w:pPr>
              <w:rPr>
                <w:color w:val="FFFFFF" w:themeColor="background1"/>
                <w:sz w:val="36"/>
              </w:rPr>
            </w:pPr>
            <w:r>
              <w:rPr>
                <w:color w:val="FFFFFF" w:themeColor="background1"/>
                <w:sz w:val="36"/>
              </w:rPr>
              <w:t>Hans Buchmann</w:t>
            </w:r>
          </w:p>
        </w:tc>
      </w:tr>
      <w:tr w:rsidR="002A0F67" w:rsidRPr="002A0F67" w14:paraId="2E1B9BAC" w14:textId="77777777" w:rsidTr="00F4088C">
        <w:tc>
          <w:tcPr>
            <w:tcW w:w="9060" w:type="dxa"/>
            <w:gridSpan w:val="7"/>
            <w:shd w:val="clear" w:color="auto" w:fill="1AB9D3"/>
          </w:tcPr>
          <w:p w14:paraId="67046174" w14:textId="0B822521" w:rsidR="002A0F67" w:rsidRPr="002A0F67" w:rsidRDefault="002A0F67" w:rsidP="00DE3C30">
            <w:pPr>
              <w:rPr>
                <w:color w:val="FFFFFF" w:themeColor="background1"/>
              </w:rPr>
            </w:pPr>
            <w:r w:rsidRPr="002A0F67">
              <w:rPr>
                <w:color w:val="FFFFFF" w:themeColor="background1"/>
              </w:rPr>
              <w:t>Der</w:t>
            </w:r>
            <w:r>
              <w:rPr>
                <w:color w:val="FFFFFF" w:themeColor="background1"/>
              </w:rPr>
              <w:t xml:space="preserve"> fürsorgliche</w:t>
            </w:r>
            <w:r w:rsidRPr="002A0F67">
              <w:rPr>
                <w:color w:val="FFFFFF" w:themeColor="background1"/>
              </w:rPr>
              <w:t xml:space="preserve"> Familienvater in seinem eigenen Heim</w:t>
            </w:r>
          </w:p>
        </w:tc>
      </w:tr>
      <w:tr w:rsidR="002A0F67" w14:paraId="48E7F2F4" w14:textId="77777777" w:rsidTr="00F4088C">
        <w:tc>
          <w:tcPr>
            <w:tcW w:w="410" w:type="dxa"/>
          </w:tcPr>
          <w:p w14:paraId="32E20B63" w14:textId="77777777" w:rsidR="002A0F67" w:rsidRDefault="002A0F67" w:rsidP="00DE3C30"/>
        </w:tc>
        <w:tc>
          <w:tcPr>
            <w:tcW w:w="3619" w:type="dxa"/>
            <w:gridSpan w:val="2"/>
          </w:tcPr>
          <w:p w14:paraId="24DBA0DF" w14:textId="77777777" w:rsidR="002A0F67" w:rsidRDefault="002A0F67" w:rsidP="00DE3C30"/>
        </w:tc>
        <w:tc>
          <w:tcPr>
            <w:tcW w:w="549" w:type="dxa"/>
          </w:tcPr>
          <w:p w14:paraId="53F9FE45" w14:textId="77777777" w:rsidR="002A0F67" w:rsidRDefault="002A0F67" w:rsidP="00DE3C30"/>
        </w:tc>
        <w:tc>
          <w:tcPr>
            <w:tcW w:w="1172" w:type="dxa"/>
          </w:tcPr>
          <w:p w14:paraId="389C7376" w14:textId="77777777" w:rsidR="002A0F67" w:rsidRDefault="002A0F67" w:rsidP="00DE3C30"/>
        </w:tc>
        <w:tc>
          <w:tcPr>
            <w:tcW w:w="1655" w:type="dxa"/>
          </w:tcPr>
          <w:p w14:paraId="650639E6" w14:textId="77777777" w:rsidR="002A0F67" w:rsidRDefault="002A0F67" w:rsidP="00DE3C30"/>
        </w:tc>
        <w:tc>
          <w:tcPr>
            <w:tcW w:w="1655" w:type="dxa"/>
          </w:tcPr>
          <w:p w14:paraId="18B73E91" w14:textId="09671E17" w:rsidR="002A0F67" w:rsidRDefault="002A0F67" w:rsidP="00DE3C30"/>
        </w:tc>
      </w:tr>
      <w:tr w:rsidR="002A0F67" w14:paraId="0AD46ED7" w14:textId="77777777" w:rsidTr="00F4088C">
        <w:tc>
          <w:tcPr>
            <w:tcW w:w="410" w:type="dxa"/>
          </w:tcPr>
          <w:p w14:paraId="4F40DDA2" w14:textId="77777777" w:rsidR="002A0F67" w:rsidRDefault="002A0F67" w:rsidP="00DE3C30"/>
        </w:tc>
        <w:tc>
          <w:tcPr>
            <w:tcW w:w="3619" w:type="dxa"/>
            <w:gridSpan w:val="2"/>
            <w:shd w:val="clear" w:color="auto" w:fill="1AB9D3"/>
          </w:tcPr>
          <w:p w14:paraId="0683729C" w14:textId="2958F1D5" w:rsidR="002A0F67" w:rsidRDefault="002A0F67" w:rsidP="00DE3C30">
            <w:r w:rsidRPr="002A0F67">
              <w:rPr>
                <w:color w:val="FFFFFF" w:themeColor="background1"/>
              </w:rPr>
              <w:t>Engagiert</w:t>
            </w:r>
          </w:p>
        </w:tc>
        <w:tc>
          <w:tcPr>
            <w:tcW w:w="549" w:type="dxa"/>
          </w:tcPr>
          <w:p w14:paraId="54ECDDDD" w14:textId="77777777" w:rsidR="002A0F67" w:rsidRDefault="002A0F67" w:rsidP="00DE3C30"/>
        </w:tc>
        <w:tc>
          <w:tcPr>
            <w:tcW w:w="4482" w:type="dxa"/>
            <w:gridSpan w:val="3"/>
          </w:tcPr>
          <w:p w14:paraId="7BD08D94" w14:textId="0D824549" w:rsidR="002A0F67" w:rsidRPr="00F4088C" w:rsidRDefault="002A0F67" w:rsidP="00DE3C30">
            <w:pPr>
              <w:rPr>
                <w:b/>
              </w:rPr>
            </w:pPr>
            <w:r w:rsidRPr="00F4088C">
              <w:rPr>
                <w:b/>
              </w:rPr>
              <w:t>Ziele</w:t>
            </w:r>
          </w:p>
        </w:tc>
      </w:tr>
      <w:tr w:rsidR="00F4088C" w14:paraId="469114AD" w14:textId="77777777" w:rsidTr="00F4088C">
        <w:tc>
          <w:tcPr>
            <w:tcW w:w="410" w:type="dxa"/>
          </w:tcPr>
          <w:p w14:paraId="40227CE9" w14:textId="77777777" w:rsidR="00F4088C" w:rsidRDefault="00F4088C" w:rsidP="00DE3C30"/>
        </w:tc>
        <w:tc>
          <w:tcPr>
            <w:tcW w:w="3619" w:type="dxa"/>
            <w:gridSpan w:val="2"/>
          </w:tcPr>
          <w:p w14:paraId="061ED9C7" w14:textId="77777777" w:rsidR="00F4088C" w:rsidRDefault="00F4088C" w:rsidP="00DE3C30"/>
        </w:tc>
        <w:tc>
          <w:tcPr>
            <w:tcW w:w="549" w:type="dxa"/>
          </w:tcPr>
          <w:p w14:paraId="4BEDBA89" w14:textId="77777777" w:rsidR="00F4088C" w:rsidRDefault="00F4088C" w:rsidP="00DE3C30"/>
        </w:tc>
        <w:tc>
          <w:tcPr>
            <w:tcW w:w="4482" w:type="dxa"/>
            <w:gridSpan w:val="3"/>
            <w:vMerge w:val="restart"/>
          </w:tcPr>
          <w:p w14:paraId="474EC2A3" w14:textId="77777777" w:rsidR="00F4088C" w:rsidRDefault="00F4088C" w:rsidP="002A0F67">
            <w:pPr>
              <w:pStyle w:val="Listenabsatz"/>
              <w:numPr>
                <w:ilvl w:val="0"/>
                <w:numId w:val="21"/>
              </w:numPr>
            </w:pPr>
            <w:r>
              <w:t>Für seine Familie sorgen</w:t>
            </w:r>
          </w:p>
          <w:p w14:paraId="689566AE" w14:textId="671314F9" w:rsidR="00F4088C" w:rsidRDefault="00F4088C" w:rsidP="00F4088C">
            <w:pPr>
              <w:pStyle w:val="Listenabsatz"/>
              <w:numPr>
                <w:ilvl w:val="0"/>
                <w:numId w:val="21"/>
              </w:numPr>
            </w:pPr>
            <w:r>
              <w:t>Geregelten Alltag</w:t>
            </w:r>
          </w:p>
        </w:tc>
      </w:tr>
      <w:tr w:rsidR="00F4088C" w14:paraId="4AF6961A" w14:textId="77777777" w:rsidTr="00F4088C">
        <w:tc>
          <w:tcPr>
            <w:tcW w:w="410" w:type="dxa"/>
          </w:tcPr>
          <w:p w14:paraId="61ABBB0F" w14:textId="77777777" w:rsidR="00F4088C" w:rsidRDefault="00F4088C" w:rsidP="00DE3C30"/>
        </w:tc>
        <w:tc>
          <w:tcPr>
            <w:tcW w:w="3619" w:type="dxa"/>
            <w:gridSpan w:val="2"/>
            <w:shd w:val="clear" w:color="auto" w:fill="1AB9D3"/>
          </w:tcPr>
          <w:p w14:paraId="143429C9" w14:textId="46F866FA" w:rsidR="00F4088C" w:rsidRPr="002A0F67" w:rsidRDefault="009A7991" w:rsidP="00DE3C30">
            <w:pPr>
              <w:rPr>
                <w:color w:val="FFFFFF" w:themeColor="background1"/>
              </w:rPr>
            </w:pPr>
            <w:proofErr w:type="spellStart"/>
            <w:r>
              <w:rPr>
                <w:color w:val="FFFFFF" w:themeColor="background1"/>
              </w:rPr>
              <w:t>Struktutiert</w:t>
            </w:r>
            <w:proofErr w:type="spellEnd"/>
          </w:p>
        </w:tc>
        <w:tc>
          <w:tcPr>
            <w:tcW w:w="549" w:type="dxa"/>
          </w:tcPr>
          <w:p w14:paraId="05EAA221" w14:textId="77777777" w:rsidR="00F4088C" w:rsidRDefault="00F4088C" w:rsidP="00DE3C30"/>
        </w:tc>
        <w:tc>
          <w:tcPr>
            <w:tcW w:w="4482" w:type="dxa"/>
            <w:gridSpan w:val="3"/>
            <w:vMerge/>
          </w:tcPr>
          <w:p w14:paraId="3033B6BF" w14:textId="49420C9C" w:rsidR="00F4088C" w:rsidRDefault="00F4088C" w:rsidP="00DE3C30"/>
        </w:tc>
      </w:tr>
      <w:tr w:rsidR="002A0F67" w14:paraId="6EA57A7C" w14:textId="77777777" w:rsidTr="00F4088C">
        <w:tc>
          <w:tcPr>
            <w:tcW w:w="410" w:type="dxa"/>
          </w:tcPr>
          <w:p w14:paraId="14C942B3" w14:textId="77777777" w:rsidR="002A0F67" w:rsidRDefault="002A0F67" w:rsidP="00DE3C30"/>
        </w:tc>
        <w:tc>
          <w:tcPr>
            <w:tcW w:w="3619" w:type="dxa"/>
            <w:gridSpan w:val="2"/>
          </w:tcPr>
          <w:p w14:paraId="08109064" w14:textId="77777777" w:rsidR="002A0F67" w:rsidRDefault="002A0F67" w:rsidP="00DE3C30"/>
        </w:tc>
        <w:tc>
          <w:tcPr>
            <w:tcW w:w="549" w:type="dxa"/>
          </w:tcPr>
          <w:p w14:paraId="7E800B1D" w14:textId="77777777" w:rsidR="002A0F67" w:rsidRDefault="002A0F67" w:rsidP="00DE3C30"/>
        </w:tc>
        <w:tc>
          <w:tcPr>
            <w:tcW w:w="1172" w:type="dxa"/>
          </w:tcPr>
          <w:p w14:paraId="11375FFC" w14:textId="77777777" w:rsidR="002A0F67" w:rsidRDefault="002A0F67" w:rsidP="00DE3C30"/>
        </w:tc>
        <w:tc>
          <w:tcPr>
            <w:tcW w:w="1655" w:type="dxa"/>
          </w:tcPr>
          <w:p w14:paraId="1469F12F" w14:textId="77777777" w:rsidR="002A0F67" w:rsidRDefault="002A0F67" w:rsidP="00DE3C30"/>
        </w:tc>
        <w:tc>
          <w:tcPr>
            <w:tcW w:w="1655" w:type="dxa"/>
          </w:tcPr>
          <w:p w14:paraId="3F56591D" w14:textId="77777777" w:rsidR="002A0F67" w:rsidRDefault="002A0F67" w:rsidP="00DE3C30"/>
        </w:tc>
      </w:tr>
      <w:tr w:rsidR="00F4088C" w14:paraId="1E6E42BC" w14:textId="77777777" w:rsidTr="00F4088C">
        <w:tc>
          <w:tcPr>
            <w:tcW w:w="410" w:type="dxa"/>
          </w:tcPr>
          <w:p w14:paraId="348F3F52" w14:textId="77777777" w:rsidR="00F4088C" w:rsidRDefault="00F4088C" w:rsidP="00DE3C30"/>
        </w:tc>
        <w:tc>
          <w:tcPr>
            <w:tcW w:w="1338" w:type="dxa"/>
          </w:tcPr>
          <w:p w14:paraId="041C2AB4" w14:textId="77777777" w:rsidR="00F4088C" w:rsidRDefault="00F4088C" w:rsidP="00DE3C30">
            <w:r>
              <w:t xml:space="preserve">Alter: </w:t>
            </w:r>
          </w:p>
        </w:tc>
        <w:tc>
          <w:tcPr>
            <w:tcW w:w="2281" w:type="dxa"/>
          </w:tcPr>
          <w:p w14:paraId="767D02E1" w14:textId="36A0E228" w:rsidR="00F4088C" w:rsidRDefault="00F4088C" w:rsidP="00DE3C30">
            <w:r>
              <w:t>32</w:t>
            </w:r>
          </w:p>
        </w:tc>
        <w:tc>
          <w:tcPr>
            <w:tcW w:w="549" w:type="dxa"/>
          </w:tcPr>
          <w:p w14:paraId="34E466A1" w14:textId="77777777" w:rsidR="00F4088C" w:rsidRDefault="00F4088C" w:rsidP="00DE3C30"/>
        </w:tc>
        <w:tc>
          <w:tcPr>
            <w:tcW w:w="4482" w:type="dxa"/>
            <w:gridSpan w:val="3"/>
          </w:tcPr>
          <w:p w14:paraId="1B476EB1" w14:textId="5FC2970A" w:rsidR="00F4088C" w:rsidRPr="00B835B6" w:rsidRDefault="00F4088C" w:rsidP="00DE3C30">
            <w:pPr>
              <w:rPr>
                <w:b/>
              </w:rPr>
            </w:pPr>
            <w:r w:rsidRPr="00B835B6">
              <w:rPr>
                <w:b/>
              </w:rPr>
              <w:t>Frustrationen</w:t>
            </w:r>
          </w:p>
        </w:tc>
      </w:tr>
      <w:tr w:rsidR="00F4088C" w14:paraId="7A0BDBCF" w14:textId="77777777" w:rsidTr="00F4088C">
        <w:tc>
          <w:tcPr>
            <w:tcW w:w="410" w:type="dxa"/>
          </w:tcPr>
          <w:p w14:paraId="4F6BFDC4" w14:textId="77777777" w:rsidR="00F4088C" w:rsidRDefault="00F4088C" w:rsidP="00DE3C30"/>
        </w:tc>
        <w:tc>
          <w:tcPr>
            <w:tcW w:w="1338" w:type="dxa"/>
          </w:tcPr>
          <w:p w14:paraId="7CF3233D" w14:textId="032CE429" w:rsidR="00F4088C" w:rsidRDefault="00F4088C" w:rsidP="00DE3C30">
            <w:r>
              <w:t>Arbeit:</w:t>
            </w:r>
          </w:p>
        </w:tc>
        <w:tc>
          <w:tcPr>
            <w:tcW w:w="2281" w:type="dxa"/>
          </w:tcPr>
          <w:p w14:paraId="169BCF9A" w14:textId="083FC0F7" w:rsidR="00F4088C" w:rsidRDefault="00F4088C" w:rsidP="00DE3C30">
            <w:r>
              <w:t>Büro</w:t>
            </w:r>
          </w:p>
        </w:tc>
        <w:tc>
          <w:tcPr>
            <w:tcW w:w="549" w:type="dxa"/>
          </w:tcPr>
          <w:p w14:paraId="727804E9" w14:textId="77777777" w:rsidR="00F4088C" w:rsidRDefault="00F4088C" w:rsidP="00DE3C30"/>
        </w:tc>
        <w:tc>
          <w:tcPr>
            <w:tcW w:w="4482" w:type="dxa"/>
            <w:gridSpan w:val="3"/>
            <w:vMerge w:val="restart"/>
          </w:tcPr>
          <w:p w14:paraId="40291EF9" w14:textId="77777777" w:rsidR="00F4088C" w:rsidRDefault="00F4088C" w:rsidP="00F4088C">
            <w:pPr>
              <w:pStyle w:val="Listenabsatz"/>
              <w:numPr>
                <w:ilvl w:val="0"/>
                <w:numId w:val="22"/>
              </w:numPr>
            </w:pPr>
            <w:r>
              <w:t>Kein geübter Handwerker</w:t>
            </w:r>
          </w:p>
          <w:p w14:paraId="12EF1BD8" w14:textId="51D2A9B5" w:rsidR="00F4088C" w:rsidRDefault="00F4088C" w:rsidP="00F4088C">
            <w:pPr>
              <w:pStyle w:val="Listenabsatz"/>
              <w:numPr>
                <w:ilvl w:val="0"/>
                <w:numId w:val="22"/>
              </w:numPr>
            </w:pPr>
            <w:r>
              <w:t>Firmen lügen die heile Welt vor</w:t>
            </w:r>
          </w:p>
        </w:tc>
      </w:tr>
      <w:tr w:rsidR="00F4088C" w14:paraId="02BF63D2" w14:textId="77777777" w:rsidTr="00F4088C">
        <w:tc>
          <w:tcPr>
            <w:tcW w:w="410" w:type="dxa"/>
          </w:tcPr>
          <w:p w14:paraId="70204F8B" w14:textId="77777777" w:rsidR="00F4088C" w:rsidRDefault="00F4088C" w:rsidP="00DE3C30"/>
        </w:tc>
        <w:tc>
          <w:tcPr>
            <w:tcW w:w="1338" w:type="dxa"/>
          </w:tcPr>
          <w:p w14:paraId="22987ABD" w14:textId="6BF1310F" w:rsidR="00F4088C" w:rsidRDefault="00F4088C" w:rsidP="00DE3C30">
            <w:r>
              <w:t>Familie:</w:t>
            </w:r>
          </w:p>
        </w:tc>
        <w:tc>
          <w:tcPr>
            <w:tcW w:w="2281" w:type="dxa"/>
          </w:tcPr>
          <w:p w14:paraId="4EA96639" w14:textId="1173D042" w:rsidR="00F4088C" w:rsidRDefault="00F4088C" w:rsidP="00DE3C30">
            <w:r>
              <w:t>Verheiratet mit Kindern</w:t>
            </w:r>
          </w:p>
        </w:tc>
        <w:tc>
          <w:tcPr>
            <w:tcW w:w="549" w:type="dxa"/>
          </w:tcPr>
          <w:p w14:paraId="53C37013" w14:textId="77777777" w:rsidR="00F4088C" w:rsidRDefault="00F4088C" w:rsidP="00DE3C30"/>
        </w:tc>
        <w:tc>
          <w:tcPr>
            <w:tcW w:w="4482" w:type="dxa"/>
            <w:gridSpan w:val="3"/>
            <w:vMerge/>
          </w:tcPr>
          <w:p w14:paraId="370981A5" w14:textId="77777777" w:rsidR="00F4088C" w:rsidRDefault="00F4088C" w:rsidP="00DE3C30"/>
        </w:tc>
      </w:tr>
      <w:tr w:rsidR="002A0F67" w14:paraId="6B3CCD94" w14:textId="77777777" w:rsidTr="00F4088C">
        <w:tc>
          <w:tcPr>
            <w:tcW w:w="410" w:type="dxa"/>
          </w:tcPr>
          <w:p w14:paraId="2D734A55" w14:textId="77777777" w:rsidR="002A0F67" w:rsidRDefault="002A0F67" w:rsidP="00DE3C30"/>
        </w:tc>
        <w:tc>
          <w:tcPr>
            <w:tcW w:w="1338" w:type="dxa"/>
          </w:tcPr>
          <w:p w14:paraId="3AF77679" w14:textId="41126DF6" w:rsidR="002A0F67" w:rsidRDefault="002A0F67" w:rsidP="00DE3C30">
            <w:r>
              <w:t>Wohnort</w:t>
            </w:r>
          </w:p>
        </w:tc>
        <w:tc>
          <w:tcPr>
            <w:tcW w:w="2281" w:type="dxa"/>
          </w:tcPr>
          <w:p w14:paraId="4288C065" w14:textId="49C91EF3" w:rsidR="002A0F67" w:rsidRDefault="002A0F67" w:rsidP="00DE3C30">
            <w:r>
              <w:t>Schönbühl</w:t>
            </w:r>
          </w:p>
        </w:tc>
        <w:tc>
          <w:tcPr>
            <w:tcW w:w="549" w:type="dxa"/>
          </w:tcPr>
          <w:p w14:paraId="1349C4A0" w14:textId="77777777" w:rsidR="002A0F67" w:rsidRDefault="002A0F67" w:rsidP="00DE3C30"/>
        </w:tc>
        <w:tc>
          <w:tcPr>
            <w:tcW w:w="1172" w:type="dxa"/>
          </w:tcPr>
          <w:p w14:paraId="1008F11D" w14:textId="77777777" w:rsidR="002A0F67" w:rsidRDefault="002A0F67" w:rsidP="00DE3C30"/>
        </w:tc>
        <w:tc>
          <w:tcPr>
            <w:tcW w:w="1655" w:type="dxa"/>
          </w:tcPr>
          <w:p w14:paraId="4216A7D9" w14:textId="77777777" w:rsidR="002A0F67" w:rsidRDefault="002A0F67" w:rsidP="00DE3C30"/>
        </w:tc>
        <w:tc>
          <w:tcPr>
            <w:tcW w:w="1655" w:type="dxa"/>
          </w:tcPr>
          <w:p w14:paraId="7A320027" w14:textId="77777777" w:rsidR="002A0F67" w:rsidRDefault="002A0F67" w:rsidP="00DE3C30"/>
        </w:tc>
      </w:tr>
      <w:tr w:rsidR="002A0F67" w14:paraId="49F520AE" w14:textId="77777777" w:rsidTr="00F4088C">
        <w:tc>
          <w:tcPr>
            <w:tcW w:w="410" w:type="dxa"/>
          </w:tcPr>
          <w:p w14:paraId="35683E76" w14:textId="77777777" w:rsidR="002A0F67" w:rsidRDefault="002A0F67" w:rsidP="00DE3C30"/>
        </w:tc>
        <w:tc>
          <w:tcPr>
            <w:tcW w:w="1338" w:type="dxa"/>
          </w:tcPr>
          <w:p w14:paraId="7B310F61" w14:textId="482920FC" w:rsidR="002A0F67" w:rsidRDefault="002A0F67" w:rsidP="00DE3C30">
            <w:r>
              <w:t>Charakter</w:t>
            </w:r>
          </w:p>
        </w:tc>
        <w:tc>
          <w:tcPr>
            <w:tcW w:w="2281" w:type="dxa"/>
          </w:tcPr>
          <w:p w14:paraId="2427E644" w14:textId="7DDA085E" w:rsidR="002A0F67" w:rsidRDefault="002A0F67" w:rsidP="00DE3C30">
            <w:r>
              <w:t>Fürsorglicher Vater</w:t>
            </w:r>
          </w:p>
        </w:tc>
        <w:tc>
          <w:tcPr>
            <w:tcW w:w="549" w:type="dxa"/>
          </w:tcPr>
          <w:p w14:paraId="29B97314" w14:textId="77777777" w:rsidR="002A0F67" w:rsidRDefault="002A0F67" w:rsidP="00DE3C30"/>
        </w:tc>
        <w:tc>
          <w:tcPr>
            <w:tcW w:w="1172" w:type="dxa"/>
          </w:tcPr>
          <w:p w14:paraId="4A809ED5" w14:textId="2D7A79CC" w:rsidR="002A0F67" w:rsidRPr="00F4088C" w:rsidRDefault="00F4088C" w:rsidP="00DE3C30">
            <w:pPr>
              <w:rPr>
                <w:b/>
              </w:rPr>
            </w:pPr>
            <w:r w:rsidRPr="00F4088C">
              <w:rPr>
                <w:b/>
              </w:rPr>
              <w:t>Bio</w:t>
            </w:r>
          </w:p>
        </w:tc>
        <w:tc>
          <w:tcPr>
            <w:tcW w:w="1655" w:type="dxa"/>
          </w:tcPr>
          <w:p w14:paraId="435A1FAE" w14:textId="77777777" w:rsidR="002A0F67" w:rsidRDefault="002A0F67" w:rsidP="00DE3C30"/>
        </w:tc>
        <w:tc>
          <w:tcPr>
            <w:tcW w:w="1655" w:type="dxa"/>
          </w:tcPr>
          <w:p w14:paraId="737E28EE" w14:textId="77777777" w:rsidR="002A0F67" w:rsidRDefault="002A0F67" w:rsidP="00DE3C30"/>
        </w:tc>
      </w:tr>
      <w:tr w:rsidR="00F4088C" w14:paraId="36DB59CE" w14:textId="77777777" w:rsidTr="00F4088C">
        <w:tc>
          <w:tcPr>
            <w:tcW w:w="410" w:type="dxa"/>
          </w:tcPr>
          <w:p w14:paraId="2A076772" w14:textId="77777777" w:rsidR="00F4088C" w:rsidRDefault="00F4088C" w:rsidP="00DE3C30"/>
        </w:tc>
        <w:tc>
          <w:tcPr>
            <w:tcW w:w="3619" w:type="dxa"/>
            <w:gridSpan w:val="2"/>
            <w:vMerge w:val="restart"/>
          </w:tcPr>
          <w:p w14:paraId="36793F38" w14:textId="4911EA63" w:rsidR="00F4088C" w:rsidRDefault="00F4088C" w:rsidP="00DE3C30">
            <w:r>
              <w:rPr>
                <w:noProof/>
              </w:rPr>
              <w:drawing>
                <wp:inline distT="0" distB="0" distL="0" distR="0" wp14:anchorId="4F59A91D" wp14:editId="3DB98C83">
                  <wp:extent cx="2161359" cy="19907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5895" cy="1994903"/>
                          </a:xfrm>
                          <a:prstGeom prst="rect">
                            <a:avLst/>
                          </a:prstGeom>
                          <a:noFill/>
                          <a:ln>
                            <a:noFill/>
                          </a:ln>
                        </pic:spPr>
                      </pic:pic>
                    </a:graphicData>
                  </a:graphic>
                </wp:inline>
              </w:drawing>
            </w:r>
          </w:p>
        </w:tc>
        <w:tc>
          <w:tcPr>
            <w:tcW w:w="549" w:type="dxa"/>
          </w:tcPr>
          <w:p w14:paraId="647B054F" w14:textId="77777777" w:rsidR="00F4088C" w:rsidRDefault="00F4088C" w:rsidP="00DE3C30"/>
        </w:tc>
        <w:tc>
          <w:tcPr>
            <w:tcW w:w="4482" w:type="dxa"/>
            <w:gridSpan w:val="3"/>
            <w:vMerge w:val="restart"/>
          </w:tcPr>
          <w:p w14:paraId="60317D1F" w14:textId="59EE44ED" w:rsidR="00F4088C" w:rsidRDefault="00F4088C" w:rsidP="00DE3C30">
            <w:r>
              <w:t>Hans arbeitet während seine beiden Töchter zur Schule gehen und seine Frau zuhause den Haushalt macht und Teilzeit arbeitet. Es ist ihm wichtig, dass die Dinge «rund» laufen, denn Komplikationen können bei einer Familie dieser Grösse sehr zeitaufwendig und nervenaufreibend werden. Ausserdem soll der Ablauf klar sein. Er mag keine Experimente.</w:t>
            </w:r>
          </w:p>
          <w:p w14:paraId="5CF6D8C7" w14:textId="77777777" w:rsidR="00F4088C" w:rsidRDefault="00F4088C" w:rsidP="00DE3C30"/>
          <w:p w14:paraId="415A0E17" w14:textId="0A52CAA6" w:rsidR="00F4088C" w:rsidRDefault="00F4088C" w:rsidP="00DE3C30">
            <w:r>
              <w:t>«</w:t>
            </w:r>
            <w:proofErr w:type="spellStart"/>
            <w:r>
              <w:t>Make</w:t>
            </w:r>
            <w:proofErr w:type="spellEnd"/>
            <w:r>
              <w:t xml:space="preserve"> </w:t>
            </w:r>
            <w:proofErr w:type="spellStart"/>
            <w:r>
              <w:t>it</w:t>
            </w:r>
            <w:proofErr w:type="spellEnd"/>
            <w:r>
              <w:t xml:space="preserve"> simple»</w:t>
            </w:r>
          </w:p>
        </w:tc>
      </w:tr>
      <w:tr w:rsidR="00F4088C" w14:paraId="28A19211" w14:textId="77777777" w:rsidTr="00F4088C">
        <w:tc>
          <w:tcPr>
            <w:tcW w:w="410" w:type="dxa"/>
          </w:tcPr>
          <w:p w14:paraId="119B2C84" w14:textId="77777777" w:rsidR="00F4088C" w:rsidRDefault="00F4088C" w:rsidP="00DE3C30"/>
        </w:tc>
        <w:tc>
          <w:tcPr>
            <w:tcW w:w="3619" w:type="dxa"/>
            <w:gridSpan w:val="2"/>
            <w:vMerge/>
          </w:tcPr>
          <w:p w14:paraId="000D16A9" w14:textId="63081B73" w:rsidR="00F4088C" w:rsidRDefault="00F4088C" w:rsidP="00DE3C30"/>
        </w:tc>
        <w:tc>
          <w:tcPr>
            <w:tcW w:w="549" w:type="dxa"/>
          </w:tcPr>
          <w:p w14:paraId="112B070C" w14:textId="77777777" w:rsidR="00F4088C" w:rsidRDefault="00F4088C" w:rsidP="00DE3C30"/>
        </w:tc>
        <w:tc>
          <w:tcPr>
            <w:tcW w:w="4482" w:type="dxa"/>
            <w:gridSpan w:val="3"/>
            <w:vMerge/>
          </w:tcPr>
          <w:p w14:paraId="21508240" w14:textId="63FEFAD5" w:rsidR="00F4088C" w:rsidRDefault="00F4088C" w:rsidP="00DE3C30"/>
        </w:tc>
      </w:tr>
      <w:tr w:rsidR="002A0F67" w14:paraId="01B69BA8" w14:textId="77777777" w:rsidTr="00F4088C">
        <w:tc>
          <w:tcPr>
            <w:tcW w:w="410" w:type="dxa"/>
          </w:tcPr>
          <w:p w14:paraId="5EDDF56A" w14:textId="77777777" w:rsidR="002A0F67" w:rsidRDefault="002A0F67" w:rsidP="00DE3C30"/>
        </w:tc>
        <w:tc>
          <w:tcPr>
            <w:tcW w:w="1338" w:type="dxa"/>
          </w:tcPr>
          <w:p w14:paraId="041CC020" w14:textId="77777777" w:rsidR="002A0F67" w:rsidRDefault="002A0F67" w:rsidP="00DE3C30"/>
        </w:tc>
        <w:tc>
          <w:tcPr>
            <w:tcW w:w="2281" w:type="dxa"/>
          </w:tcPr>
          <w:p w14:paraId="5E032C38" w14:textId="77777777" w:rsidR="002A0F67" w:rsidRDefault="002A0F67" w:rsidP="00DE3C30"/>
        </w:tc>
        <w:tc>
          <w:tcPr>
            <w:tcW w:w="549" w:type="dxa"/>
          </w:tcPr>
          <w:p w14:paraId="3AC43AB5" w14:textId="77777777" w:rsidR="002A0F67" w:rsidRDefault="002A0F67" w:rsidP="00DE3C30"/>
        </w:tc>
        <w:tc>
          <w:tcPr>
            <w:tcW w:w="1172" w:type="dxa"/>
          </w:tcPr>
          <w:p w14:paraId="150D0DD8" w14:textId="77777777" w:rsidR="002A0F67" w:rsidRDefault="002A0F67" w:rsidP="00DE3C30"/>
        </w:tc>
        <w:tc>
          <w:tcPr>
            <w:tcW w:w="1655" w:type="dxa"/>
          </w:tcPr>
          <w:p w14:paraId="30D8D403" w14:textId="77777777" w:rsidR="002A0F67" w:rsidRDefault="002A0F67" w:rsidP="00DE3C30"/>
        </w:tc>
        <w:tc>
          <w:tcPr>
            <w:tcW w:w="1655" w:type="dxa"/>
          </w:tcPr>
          <w:p w14:paraId="094A47F1" w14:textId="77777777" w:rsidR="002A0F67" w:rsidRDefault="002A0F67" w:rsidP="00DE3C30"/>
        </w:tc>
      </w:tr>
    </w:tbl>
    <w:p w14:paraId="0B07E37F" w14:textId="48AF2F04" w:rsidR="00BA44F4" w:rsidRDefault="00BA44F4" w:rsidP="00DE3C30"/>
    <w:p w14:paraId="3776D47D" w14:textId="50D1FC7F" w:rsidR="00693969" w:rsidRDefault="00693969" w:rsidP="00693969">
      <w:pPr>
        <w:pStyle w:val="berschrift2"/>
      </w:pPr>
      <w:bookmarkStart w:id="7" w:name="_Toc534640526"/>
      <w:r>
        <w:t>User-Stories</w:t>
      </w:r>
      <w:bookmarkEnd w:id="7"/>
    </w:p>
    <w:p w14:paraId="22D07146" w14:textId="226DBD7C" w:rsidR="00AA7323" w:rsidRDefault="00AA7323" w:rsidP="00AA7323">
      <w:pPr>
        <w:pStyle w:val="Listenabsatz"/>
        <w:numPr>
          <w:ilvl w:val="0"/>
          <w:numId w:val="23"/>
        </w:numPr>
      </w:pPr>
      <w:r>
        <w:t xml:space="preserve">Als </w:t>
      </w:r>
      <w:r w:rsidR="00AE1D15">
        <w:t>Hausbesitzer, möchte ich schnell und einfach sehen können, was mich ein Umstrich kosten würde.</w:t>
      </w:r>
    </w:p>
    <w:p w14:paraId="670B0A3F" w14:textId="7BF0F2BE" w:rsidR="00AE1D15" w:rsidRDefault="00AE1D15" w:rsidP="00AA7323">
      <w:pPr>
        <w:pStyle w:val="Listenabsatz"/>
        <w:numPr>
          <w:ilvl w:val="0"/>
          <w:numId w:val="23"/>
        </w:numPr>
      </w:pPr>
      <w:r>
        <w:t>Als Kunde möchte ich Informationen zu den verschiedenen Themen sehen.</w:t>
      </w:r>
    </w:p>
    <w:p w14:paraId="0B8B5963" w14:textId="44B0B674" w:rsidR="00AE1D15" w:rsidRDefault="00AE1D15" w:rsidP="00AA7323">
      <w:pPr>
        <w:pStyle w:val="Listenabsatz"/>
        <w:numPr>
          <w:ilvl w:val="0"/>
          <w:numId w:val="23"/>
        </w:numPr>
      </w:pPr>
      <w:r>
        <w:t>Als Kunde möchte ich ein Anstrich buchen können.</w:t>
      </w:r>
    </w:p>
    <w:p w14:paraId="7DFC5A87" w14:textId="4FEEA713" w:rsidR="00693969" w:rsidRDefault="00693969" w:rsidP="00693969">
      <w:pPr>
        <w:pStyle w:val="berschrift2"/>
      </w:pPr>
      <w:bookmarkStart w:id="8" w:name="_Toc534640527"/>
      <w:r>
        <w:t>Navigationskonzept</w:t>
      </w:r>
      <w:bookmarkEnd w:id="8"/>
    </w:p>
    <w:p w14:paraId="2A5BA6A0" w14:textId="4C32A1D6" w:rsidR="001F3EAF" w:rsidRDefault="00F14AC3" w:rsidP="001F3EAF">
      <w:r>
        <w:t>In der bisherigen Webseite funktioniert die Navigation über einer klassischen Dropdown-Navigation mit mehreren Oberthemen. Dies wird für die App auf eine Burger Navigation umgewandelt und die verschiedenen Unterthemen auf einer Übersichtsseite dargestellt.</w:t>
      </w:r>
    </w:p>
    <w:p w14:paraId="4D776DAD" w14:textId="79B76501" w:rsidR="007E6AED" w:rsidRDefault="007E6AED">
      <w:pPr>
        <w:spacing w:after="200" w:line="276" w:lineRule="auto"/>
        <w:jc w:val="left"/>
      </w:pPr>
      <w:r>
        <w:br w:type="page"/>
      </w:r>
    </w:p>
    <w:p w14:paraId="0BAACB6E" w14:textId="7655A791" w:rsidR="007E6AED" w:rsidRDefault="007E6AED" w:rsidP="007E6AED">
      <w:pPr>
        <w:pStyle w:val="berschrift1"/>
      </w:pPr>
      <w:bookmarkStart w:id="9" w:name="_Toc534640528"/>
      <w:proofErr w:type="spellStart"/>
      <w:r>
        <w:lastRenderedPageBreak/>
        <w:t>Wireframes</w:t>
      </w:r>
      <w:proofErr w:type="spellEnd"/>
      <w:r>
        <w:t xml:space="preserve"> und Designvorschlag</w:t>
      </w:r>
      <w:bookmarkEnd w:id="9"/>
    </w:p>
    <w:p w14:paraId="4F0A65BA" w14:textId="5D11FA7F" w:rsidR="007E6AED" w:rsidRDefault="007E6AED" w:rsidP="007E6AED">
      <w:pPr>
        <w:pStyle w:val="berschrift2"/>
      </w:pPr>
      <w:bookmarkStart w:id="10" w:name="_Toc534640529"/>
      <w:proofErr w:type="spellStart"/>
      <w:r>
        <w:t>Wireframe</w:t>
      </w:r>
      <w:bookmarkEnd w:id="10"/>
      <w:proofErr w:type="spellEnd"/>
    </w:p>
    <w:p w14:paraId="15C3C67C" w14:textId="21E7964C" w:rsidR="007E6AED" w:rsidRDefault="007E6AED" w:rsidP="007E6AED">
      <w:r>
        <w:rPr>
          <w:noProof/>
        </w:rPr>
        <w:drawing>
          <wp:inline distT="0" distB="0" distL="0" distR="0" wp14:anchorId="4AD8D28F" wp14:editId="3E871A0A">
            <wp:extent cx="5939790" cy="3509645"/>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509645"/>
                    </a:xfrm>
                    <a:prstGeom prst="rect">
                      <a:avLst/>
                    </a:prstGeom>
                  </pic:spPr>
                </pic:pic>
              </a:graphicData>
            </a:graphic>
          </wp:inline>
        </w:drawing>
      </w:r>
      <w:r>
        <w:rPr>
          <w:noProof/>
        </w:rPr>
        <w:drawing>
          <wp:inline distT="0" distB="0" distL="0" distR="0" wp14:anchorId="28C50BD3" wp14:editId="77375C94">
            <wp:extent cx="5939790" cy="345059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450590"/>
                    </a:xfrm>
                    <a:prstGeom prst="rect">
                      <a:avLst/>
                    </a:prstGeom>
                  </pic:spPr>
                </pic:pic>
              </a:graphicData>
            </a:graphic>
          </wp:inline>
        </w:drawing>
      </w:r>
    </w:p>
    <w:p w14:paraId="4C7DB741" w14:textId="26167FEC" w:rsidR="007E6AED" w:rsidRDefault="007E6AED">
      <w:pPr>
        <w:spacing w:after="200" w:line="276" w:lineRule="auto"/>
        <w:jc w:val="left"/>
      </w:pPr>
      <w:r>
        <w:br w:type="page"/>
      </w:r>
    </w:p>
    <w:p w14:paraId="48364FB5" w14:textId="26FF7A80" w:rsidR="007E6AED" w:rsidRDefault="007E6AED" w:rsidP="007E6AED">
      <w:pPr>
        <w:pStyle w:val="berschrift2"/>
      </w:pPr>
      <w:bookmarkStart w:id="11" w:name="_Toc534640530"/>
      <w:r>
        <w:lastRenderedPageBreak/>
        <w:t>Design</w:t>
      </w:r>
      <w:bookmarkEnd w:id="11"/>
    </w:p>
    <w:p w14:paraId="3D3B0387" w14:textId="425938C0" w:rsidR="00483AD6" w:rsidRDefault="00483AD6" w:rsidP="00483AD6">
      <w:r>
        <w:t xml:space="preserve">Für das Design wurde das </w:t>
      </w:r>
      <w:proofErr w:type="spellStart"/>
      <w:r>
        <w:t>Wireframe</w:t>
      </w:r>
      <w:proofErr w:type="spellEnd"/>
      <w:r>
        <w:t xml:space="preserve"> genutzt und dazu ein Farbkonzept entwickelt:</w:t>
      </w:r>
    </w:p>
    <w:p w14:paraId="73E2F2A4" w14:textId="77777777" w:rsidR="00483AD6" w:rsidRDefault="00483AD6" w:rsidP="00483AD6"/>
    <w:tbl>
      <w:tblPr>
        <w:tblStyle w:val="Formatvorlage1"/>
        <w:tblW w:w="11335" w:type="dxa"/>
        <w:tblLook w:val="04A0" w:firstRow="1" w:lastRow="0" w:firstColumn="1" w:lastColumn="0" w:noHBand="0" w:noVBand="1"/>
      </w:tblPr>
      <w:tblGrid>
        <w:gridCol w:w="6663"/>
        <w:gridCol w:w="4672"/>
      </w:tblGrid>
      <w:tr w:rsidR="00483AD6" w14:paraId="367505DF" w14:textId="77777777" w:rsidTr="00483AD6">
        <w:tc>
          <w:tcPr>
            <w:tcW w:w="6663" w:type="dxa"/>
          </w:tcPr>
          <w:p w14:paraId="35D8CC7E" w14:textId="6234E061" w:rsidR="00483AD6" w:rsidRDefault="00483AD6" w:rsidP="00483AD6">
            <w:r>
              <w:t xml:space="preserve">Ganz im Stil der alten Webseite wurde ein Blauton angestrebt. Daraus verschiedene Abstufungen verglichen. </w:t>
            </w:r>
          </w:p>
        </w:tc>
        <w:tc>
          <w:tcPr>
            <w:tcW w:w="4672" w:type="dxa"/>
          </w:tcPr>
          <w:p w14:paraId="5929DFA1" w14:textId="41C0E410" w:rsidR="00483AD6" w:rsidRDefault="00483AD6" w:rsidP="00483AD6">
            <w:r>
              <w:rPr>
                <w:noProof/>
              </w:rPr>
              <w:drawing>
                <wp:inline distT="0" distB="0" distL="0" distR="0" wp14:anchorId="1FFA0831" wp14:editId="01D40978">
                  <wp:extent cx="1669908" cy="32512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66" t="67924" r="3904" b="3794"/>
                          <a:stretch/>
                        </pic:blipFill>
                        <pic:spPr bwMode="auto">
                          <a:xfrm>
                            <a:off x="0" y="0"/>
                            <a:ext cx="1743678" cy="3394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BF77862" w14:textId="3A5114E0" w:rsidR="00483AD6" w:rsidRDefault="00483AD6" w:rsidP="00483AD6"/>
    <w:p w14:paraId="539A9A29" w14:textId="77777777" w:rsidR="001100FE" w:rsidRDefault="001100FE" w:rsidP="00483AD6">
      <w:bookmarkStart w:id="12" w:name="_GoBack"/>
      <w:bookmarkEnd w:id="12"/>
    </w:p>
    <w:p w14:paraId="3EEBBD4F" w14:textId="56F9E510" w:rsidR="00772FFA" w:rsidRPr="00772FFA" w:rsidRDefault="00772FFA" w:rsidP="00483AD6">
      <w:pPr>
        <w:rPr>
          <w:b/>
        </w:rPr>
      </w:pPr>
      <w:r w:rsidRPr="00772FFA">
        <w:rPr>
          <w:b/>
        </w:rPr>
        <w:t>Umsetzung für mobile Geräte:</w:t>
      </w:r>
    </w:p>
    <w:p w14:paraId="0ECED7DB" w14:textId="77777777" w:rsidR="00772FFA" w:rsidRPr="00483AD6" w:rsidRDefault="00772FFA" w:rsidP="00483AD6"/>
    <w:p w14:paraId="798B8CAB" w14:textId="3E7BFD23" w:rsidR="007E6AED" w:rsidRDefault="00483AD6" w:rsidP="007E6AED">
      <w:r>
        <w:rPr>
          <w:noProof/>
        </w:rPr>
        <w:drawing>
          <wp:inline distT="0" distB="0" distL="0" distR="0" wp14:anchorId="2C6B3DEE" wp14:editId="7389E678">
            <wp:extent cx="5939790" cy="257302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573020"/>
                    </a:xfrm>
                    <a:prstGeom prst="rect">
                      <a:avLst/>
                    </a:prstGeom>
                  </pic:spPr>
                </pic:pic>
              </a:graphicData>
            </a:graphic>
          </wp:inline>
        </w:drawing>
      </w:r>
    </w:p>
    <w:p w14:paraId="35AAF891" w14:textId="77777777" w:rsidR="00483AD6" w:rsidRDefault="00483AD6" w:rsidP="007E6AED"/>
    <w:p w14:paraId="2E7D2BF6" w14:textId="2561B92B" w:rsidR="00772FFA" w:rsidRDefault="00483AD6" w:rsidP="007E6AED">
      <w:r>
        <w:rPr>
          <w:noProof/>
        </w:rPr>
        <w:drawing>
          <wp:inline distT="0" distB="0" distL="0" distR="0" wp14:anchorId="7D2777AB" wp14:editId="6737D0E5">
            <wp:extent cx="5923484" cy="3467405"/>
            <wp:effectExtent l="0" t="0" r="127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4746" cy="3485705"/>
                    </a:xfrm>
                    <a:prstGeom prst="rect">
                      <a:avLst/>
                    </a:prstGeom>
                  </pic:spPr>
                </pic:pic>
              </a:graphicData>
            </a:graphic>
          </wp:inline>
        </w:drawing>
      </w:r>
    </w:p>
    <w:p w14:paraId="31096C15" w14:textId="77777777" w:rsidR="00772FFA" w:rsidRDefault="00772FFA">
      <w:pPr>
        <w:spacing w:after="200" w:line="276" w:lineRule="auto"/>
        <w:jc w:val="left"/>
      </w:pPr>
      <w:r>
        <w:br w:type="page"/>
      </w:r>
    </w:p>
    <w:p w14:paraId="6AF6C54F" w14:textId="2DEA38E0" w:rsidR="00772FFA" w:rsidRPr="00772FFA" w:rsidRDefault="00772FFA" w:rsidP="00772FFA">
      <w:pPr>
        <w:rPr>
          <w:b/>
        </w:rPr>
      </w:pPr>
      <w:r w:rsidRPr="00772FFA">
        <w:rPr>
          <w:b/>
        </w:rPr>
        <w:lastRenderedPageBreak/>
        <w:t xml:space="preserve">Umsetzung </w:t>
      </w:r>
      <w:r>
        <w:rPr>
          <w:b/>
        </w:rPr>
        <w:t>als</w:t>
      </w:r>
      <w:r w:rsidRPr="00772FFA">
        <w:rPr>
          <w:b/>
        </w:rPr>
        <w:t xml:space="preserve"> </w:t>
      </w:r>
      <w:r>
        <w:rPr>
          <w:b/>
        </w:rPr>
        <w:t>Webseite</w:t>
      </w:r>
      <w:r w:rsidRPr="00772FFA">
        <w:rPr>
          <w:b/>
        </w:rPr>
        <w:t>:</w:t>
      </w:r>
    </w:p>
    <w:p w14:paraId="4924D73A" w14:textId="16DB5324" w:rsidR="00483AD6" w:rsidRPr="007E6AED" w:rsidRDefault="00772FFA" w:rsidP="007E6AED">
      <w:r>
        <w:rPr>
          <w:noProof/>
        </w:rPr>
        <w:drawing>
          <wp:inline distT="0" distB="0" distL="0" distR="0" wp14:anchorId="38F678D0" wp14:editId="33C61EE4">
            <wp:extent cx="5939790" cy="3649980"/>
            <wp:effectExtent l="0" t="0" r="381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649980"/>
                    </a:xfrm>
                    <a:prstGeom prst="rect">
                      <a:avLst/>
                    </a:prstGeom>
                  </pic:spPr>
                </pic:pic>
              </a:graphicData>
            </a:graphic>
          </wp:inline>
        </w:drawing>
      </w:r>
    </w:p>
    <w:p w14:paraId="140DD846" w14:textId="77777777" w:rsidR="007E6AED" w:rsidRDefault="007E6AED" w:rsidP="001F3EAF"/>
    <w:p w14:paraId="2F9989C1" w14:textId="0A0252AB" w:rsidR="006D7D87" w:rsidRDefault="006D7D87">
      <w:pPr>
        <w:spacing w:after="200" w:line="276" w:lineRule="auto"/>
        <w:jc w:val="left"/>
      </w:pPr>
      <w:r>
        <w:br w:type="page"/>
      </w:r>
    </w:p>
    <w:p w14:paraId="28ED0E45" w14:textId="7E1A6076" w:rsidR="006D7D87" w:rsidRDefault="006D7D87" w:rsidP="006D7D87">
      <w:pPr>
        <w:pStyle w:val="berschrift1"/>
        <w:ind w:left="720" w:hanging="720"/>
      </w:pPr>
      <w:bookmarkStart w:id="13" w:name="_Toc534640531"/>
      <w:r>
        <w:lastRenderedPageBreak/>
        <w:t>funktionaler Prototyp</w:t>
      </w:r>
      <w:bookmarkEnd w:id="13"/>
    </w:p>
    <w:p w14:paraId="54F3906B" w14:textId="77777777" w:rsidR="006D7D87" w:rsidRPr="006D7D87" w:rsidRDefault="006D7D87" w:rsidP="006D7D87"/>
    <w:p w14:paraId="162A2AF0" w14:textId="77777777" w:rsidR="001F3EAF" w:rsidRPr="001F3EAF" w:rsidRDefault="001F3EAF" w:rsidP="001F3EAF"/>
    <w:p w14:paraId="6BF6216C" w14:textId="16B4973C" w:rsidR="009A6CFF" w:rsidRPr="009A6CFF" w:rsidRDefault="009A6CFF" w:rsidP="00874827">
      <w:pPr>
        <w:pStyle w:val="Abbildungsverzeichnis"/>
      </w:pPr>
    </w:p>
    <w:sectPr w:rsidR="009A6CFF" w:rsidRPr="009A6CFF" w:rsidSect="00726F87">
      <w:pgSz w:w="11906" w:h="16838" w:code="9"/>
      <w:pgMar w:top="1276" w:right="1134" w:bottom="1304" w:left="1418" w:header="51"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AC18C" w14:textId="77777777" w:rsidR="00C87CC6" w:rsidRDefault="00C87CC6" w:rsidP="00A76598">
      <w:r>
        <w:separator/>
      </w:r>
    </w:p>
    <w:p w14:paraId="5F0FD287" w14:textId="77777777" w:rsidR="00C87CC6" w:rsidRDefault="00C87CC6"/>
  </w:endnote>
  <w:endnote w:type="continuationSeparator" w:id="0">
    <w:p w14:paraId="5FEB66E6" w14:textId="77777777" w:rsidR="00C87CC6" w:rsidRDefault="00C87CC6" w:rsidP="00A76598">
      <w:r>
        <w:continuationSeparator/>
      </w:r>
    </w:p>
    <w:p w14:paraId="64D777D2" w14:textId="77777777" w:rsidR="00C87CC6" w:rsidRDefault="00C87C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6DBF8" w14:textId="77777777" w:rsidR="006C09CE" w:rsidRDefault="00C87CC6" w:rsidP="001642D9">
    <w:pPr>
      <w:pStyle w:val="Footer-2"/>
      <w:rPr>
        <w:noProof/>
      </w:rPr>
    </w:pPr>
    <w:sdt>
      <w:sdtPr>
        <w:alias w:val="Autor"/>
        <w:tag w:val=""/>
        <w:id w:val="-685059963"/>
        <w:dataBinding w:prefixMappings="xmlns:ns0='http://purl.org/dc/elements/1.1/' xmlns:ns1='http://schemas.openxmlformats.org/package/2006/metadata/core-properties' " w:xpath="/ns1:coreProperties[1]/ns0:creator[1]" w:storeItemID="{6C3C8BC8-F283-45AE-878A-BAB7291924A1}"/>
        <w:text/>
      </w:sdtPr>
      <w:sdtEndPr/>
      <w:sdtContent>
        <w:r w:rsidR="006C09CE">
          <w:t>Michel Bittel</w:t>
        </w:r>
      </w:sdtContent>
    </w:sdt>
    <w:r w:rsidR="006C09CE">
      <w:tab/>
    </w:r>
    <w:r w:rsidR="006C09CE">
      <w:tab/>
    </w:r>
    <w:r w:rsidR="006C09CE">
      <w:tab/>
      <w:t xml:space="preserve">Seite </w:t>
    </w:r>
    <w:r w:rsidR="006C09CE">
      <w:fldChar w:fldCharType="begin"/>
    </w:r>
    <w:r w:rsidR="006C09CE">
      <w:instrText xml:space="preserve"> PAGE  \* Arabic  \* MERGEFORMAT </w:instrText>
    </w:r>
    <w:r w:rsidR="006C09CE">
      <w:fldChar w:fldCharType="separate"/>
    </w:r>
    <w:r w:rsidR="006C09CE">
      <w:rPr>
        <w:noProof/>
      </w:rPr>
      <w:t>29</w:t>
    </w:r>
    <w:r w:rsidR="006C09CE">
      <w:fldChar w:fldCharType="end"/>
    </w:r>
    <w:r w:rsidR="006C09CE">
      <w:t>/</w:t>
    </w:r>
    <w:r w:rsidR="006C09CE">
      <w:rPr>
        <w:noProof/>
      </w:rPr>
      <w:fldChar w:fldCharType="begin"/>
    </w:r>
    <w:r w:rsidR="006C09CE">
      <w:rPr>
        <w:noProof/>
      </w:rPr>
      <w:instrText xml:space="preserve"> NUMPAGES   \* MERGEFORMAT </w:instrText>
    </w:r>
    <w:r w:rsidR="006C09CE">
      <w:rPr>
        <w:noProof/>
      </w:rPr>
      <w:fldChar w:fldCharType="separate"/>
    </w:r>
    <w:r w:rsidR="006C09CE">
      <w:rPr>
        <w:noProof/>
      </w:rPr>
      <w:t>29</w:t>
    </w:r>
    <w:r w:rsidR="006C09CE">
      <w:rPr>
        <w:noProof/>
      </w:rPr>
      <w:fldChar w:fldCharType="end"/>
    </w:r>
  </w:p>
  <w:p w14:paraId="7DA194BA" w14:textId="77777777" w:rsidR="006C09CE" w:rsidRDefault="006C09CE" w:rsidP="001642D9">
    <w:pPr>
      <w:pStyle w:val="Footer-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835"/>
      <w:gridCol w:w="1928"/>
      <w:gridCol w:w="1758"/>
      <w:gridCol w:w="2665"/>
    </w:tblGrid>
    <w:tr w:rsidR="006C09CE" w:rsidRPr="00ED076C" w14:paraId="0997E031" w14:textId="77777777" w:rsidTr="005627D5">
      <w:trPr>
        <w:cnfStyle w:val="100000000000" w:firstRow="1" w:lastRow="0" w:firstColumn="0" w:lastColumn="0" w:oddVBand="0" w:evenVBand="0" w:oddHBand="0" w:evenHBand="0" w:firstRowFirstColumn="0" w:firstRowLastColumn="0" w:lastRowFirstColumn="0" w:lastRowLastColumn="0"/>
        <w:trHeight w:val="113"/>
      </w:trPr>
      <w:tc>
        <w:tcPr>
          <w:tcW w:w="2835" w:type="dxa"/>
          <w:shd w:val="clear" w:color="auto" w:fill="FFFFFF" w:themeFill="background1"/>
        </w:tcPr>
        <w:p w14:paraId="6C5C7174" w14:textId="77777777" w:rsidR="006C09CE" w:rsidRPr="00ED076C" w:rsidRDefault="006C09CE" w:rsidP="00967429">
          <w:pPr>
            <w:pStyle w:val="Fuzeile"/>
            <w:tabs>
              <w:tab w:val="clear" w:pos="9072"/>
              <w:tab w:val="center" w:pos="1309"/>
            </w:tabs>
            <w:rPr>
              <w:szCs w:val="16"/>
            </w:rPr>
          </w:pPr>
          <w:bookmarkStart w:id="1" w:name="Fusszeile"/>
        </w:p>
      </w:tc>
      <w:tc>
        <w:tcPr>
          <w:tcW w:w="1928" w:type="dxa"/>
          <w:shd w:val="clear" w:color="auto" w:fill="FFFFFF" w:themeFill="background1"/>
        </w:tcPr>
        <w:p w14:paraId="3179666D" w14:textId="77777777" w:rsidR="006C09CE" w:rsidRPr="00ED076C" w:rsidRDefault="006C09CE" w:rsidP="00967429">
          <w:pPr>
            <w:pStyle w:val="Fuzeile"/>
            <w:rPr>
              <w:szCs w:val="16"/>
            </w:rPr>
          </w:pPr>
        </w:p>
      </w:tc>
      <w:tc>
        <w:tcPr>
          <w:tcW w:w="1758" w:type="dxa"/>
          <w:shd w:val="clear" w:color="auto" w:fill="FFFFFF" w:themeFill="background1"/>
        </w:tcPr>
        <w:p w14:paraId="195B4408" w14:textId="77777777" w:rsidR="006C09CE" w:rsidRPr="00ED076C" w:rsidRDefault="006C09CE" w:rsidP="00967429">
          <w:pPr>
            <w:pStyle w:val="Fuzeile"/>
            <w:rPr>
              <w:szCs w:val="16"/>
            </w:rPr>
          </w:pPr>
        </w:p>
      </w:tc>
      <w:tc>
        <w:tcPr>
          <w:tcW w:w="2665" w:type="dxa"/>
          <w:shd w:val="clear" w:color="auto" w:fill="FFFFFF" w:themeFill="background1"/>
        </w:tcPr>
        <w:p w14:paraId="5D4DB7FA" w14:textId="77777777" w:rsidR="006C09CE" w:rsidRDefault="006C09CE" w:rsidP="00967429">
          <w:pPr>
            <w:pStyle w:val="Fuzeile"/>
            <w:rPr>
              <w:szCs w:val="16"/>
            </w:rPr>
          </w:pPr>
        </w:p>
      </w:tc>
    </w:tr>
    <w:tr w:rsidR="006C09CE" w:rsidRPr="00ED076C" w14:paraId="0BC538E8" w14:textId="77777777" w:rsidTr="00967429">
      <w:trPr>
        <w:trHeight w:val="567"/>
      </w:trPr>
      <w:tc>
        <w:tcPr>
          <w:tcW w:w="2835" w:type="dxa"/>
        </w:tcPr>
        <w:p w14:paraId="228080A2" w14:textId="44FCA806" w:rsidR="006C09CE" w:rsidRPr="00ED076C" w:rsidRDefault="006C09CE" w:rsidP="00D81C41">
          <w:pPr>
            <w:pStyle w:val="Fuzeile1"/>
          </w:pPr>
          <w:r>
            <w:rPr>
              <w:noProof/>
            </w:rPr>
            <w:fldChar w:fldCharType="begin"/>
          </w:r>
          <w:r>
            <w:rPr>
              <w:noProof/>
            </w:rPr>
            <w:instrText xml:space="preserve"> AUTHOR   \* MERGEFORMAT </w:instrText>
          </w:r>
          <w:r>
            <w:rPr>
              <w:noProof/>
            </w:rPr>
            <w:fldChar w:fldCharType="separate"/>
          </w:r>
          <w:r w:rsidR="006025E5">
            <w:rPr>
              <w:noProof/>
            </w:rPr>
            <w:t>Michel Bittel</w:t>
          </w:r>
          <w:r>
            <w:rPr>
              <w:noProof/>
            </w:rPr>
            <w:fldChar w:fldCharType="end"/>
          </w:r>
        </w:p>
      </w:tc>
      <w:tc>
        <w:tcPr>
          <w:tcW w:w="1928" w:type="dxa"/>
        </w:tcPr>
        <w:p w14:paraId="36D38F9C" w14:textId="77777777" w:rsidR="006C09CE" w:rsidRPr="00ED076C" w:rsidRDefault="006C09CE" w:rsidP="00D81C41">
          <w:pPr>
            <w:pStyle w:val="Fuzeile1"/>
          </w:pPr>
        </w:p>
      </w:tc>
      <w:tc>
        <w:tcPr>
          <w:tcW w:w="1758" w:type="dxa"/>
        </w:tcPr>
        <w:p w14:paraId="6D391575" w14:textId="77777777" w:rsidR="006C09CE" w:rsidRPr="00ED076C" w:rsidRDefault="006C09CE" w:rsidP="00D81C41">
          <w:pPr>
            <w:pStyle w:val="Fuzeile1"/>
          </w:pPr>
        </w:p>
      </w:tc>
      <w:tc>
        <w:tcPr>
          <w:tcW w:w="2665" w:type="dxa"/>
        </w:tcPr>
        <w:p w14:paraId="41F915C7" w14:textId="6816A936" w:rsidR="006C09CE" w:rsidRPr="00ED076C" w:rsidRDefault="006C09CE" w:rsidP="003D6E67">
          <w:pPr>
            <w:pStyle w:val="Fuzeile1"/>
            <w:jc w:val="right"/>
          </w:pPr>
          <w:r>
            <w:t xml:space="preserve">Zuhanden von </w:t>
          </w:r>
          <w:r w:rsidR="001F3EAF" w:rsidRPr="001F3EAF">
            <w:t xml:space="preserve">Gabriela von </w:t>
          </w:r>
          <w:proofErr w:type="spellStart"/>
          <w:r w:rsidR="001F3EAF" w:rsidRPr="001F3EAF">
            <w:t>Wyl</w:t>
          </w:r>
          <w:proofErr w:type="spellEnd"/>
        </w:p>
      </w:tc>
    </w:tr>
    <w:bookmarkEnd w:id="1"/>
  </w:tbl>
  <w:p w14:paraId="2824C5F1" w14:textId="77777777" w:rsidR="006C09CE" w:rsidRDefault="006C09CE" w:rsidP="004903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C998C" w14:textId="77777777" w:rsidR="006C09CE" w:rsidRDefault="00C87CC6" w:rsidP="00D43633">
    <w:pPr>
      <w:pStyle w:val="Footer-2"/>
      <w:rPr>
        <w:noProof/>
      </w:rPr>
    </w:pPr>
    <w:sdt>
      <w:sdtPr>
        <w:alias w:val="Autor"/>
        <w:tag w:val=""/>
        <w:id w:val="-1043979912"/>
        <w:dataBinding w:prefixMappings="xmlns:ns0='http://purl.org/dc/elements/1.1/' xmlns:ns1='http://schemas.openxmlformats.org/package/2006/metadata/core-properties' " w:xpath="/ns1:coreProperties[1]/ns0:creator[1]" w:storeItemID="{6C3C8BC8-F283-45AE-878A-BAB7291924A1}"/>
        <w:text/>
      </w:sdtPr>
      <w:sdtEndPr/>
      <w:sdtContent>
        <w:r w:rsidR="006C09CE">
          <w:t>Michel Bittel</w:t>
        </w:r>
      </w:sdtContent>
    </w:sdt>
    <w:r w:rsidR="006C09CE">
      <w:tab/>
    </w:r>
    <w:r w:rsidR="006C09CE">
      <w:tab/>
    </w:r>
    <w:r w:rsidR="006C09CE">
      <w:tab/>
      <w:t xml:space="preserve">Seite </w:t>
    </w:r>
    <w:r w:rsidR="006C09CE">
      <w:fldChar w:fldCharType="begin"/>
    </w:r>
    <w:r w:rsidR="006C09CE">
      <w:instrText xml:space="preserve"> PAGE  \* Arabic  \* MERGEFORMAT </w:instrText>
    </w:r>
    <w:r w:rsidR="006C09CE">
      <w:fldChar w:fldCharType="separate"/>
    </w:r>
    <w:r w:rsidR="006C09CE">
      <w:rPr>
        <w:noProof/>
      </w:rPr>
      <w:t>2</w:t>
    </w:r>
    <w:r w:rsidR="006C09CE">
      <w:fldChar w:fldCharType="end"/>
    </w:r>
    <w:r w:rsidR="006C09CE">
      <w:t>/</w:t>
    </w:r>
    <w:r w:rsidR="006C09CE">
      <w:rPr>
        <w:noProof/>
      </w:rPr>
      <w:fldChar w:fldCharType="begin"/>
    </w:r>
    <w:r w:rsidR="006C09CE">
      <w:rPr>
        <w:noProof/>
      </w:rPr>
      <w:instrText xml:space="preserve"> NUMPAGES   \* MERGEFORMAT </w:instrText>
    </w:r>
    <w:r w:rsidR="006C09CE">
      <w:rPr>
        <w:noProof/>
      </w:rPr>
      <w:fldChar w:fldCharType="separate"/>
    </w:r>
    <w:r w:rsidR="006C09CE">
      <w:rPr>
        <w:noProof/>
      </w:rPr>
      <w:t>29</w:t>
    </w:r>
    <w:r w:rsidR="006C09CE">
      <w:rPr>
        <w:noProof/>
      </w:rPr>
      <w:fldChar w:fldCharType="end"/>
    </w:r>
  </w:p>
  <w:p w14:paraId="7D6B45A8" w14:textId="77777777" w:rsidR="006C09CE" w:rsidRPr="00D43633" w:rsidRDefault="006C09CE" w:rsidP="00D436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1B5BB" w14:textId="77777777" w:rsidR="00C87CC6" w:rsidRPr="00ED0D02" w:rsidRDefault="00C87CC6" w:rsidP="00ED0D02">
      <w:pPr>
        <w:pStyle w:val="Fuzeile"/>
      </w:pPr>
    </w:p>
    <w:p w14:paraId="06B5947D" w14:textId="77777777" w:rsidR="00C87CC6" w:rsidRDefault="00C87CC6"/>
  </w:footnote>
  <w:footnote w:type="continuationSeparator" w:id="0">
    <w:p w14:paraId="5EC02044" w14:textId="77777777" w:rsidR="00C87CC6" w:rsidRDefault="00C87CC6" w:rsidP="00A76598">
      <w:r>
        <w:continuationSeparator/>
      </w:r>
    </w:p>
    <w:p w14:paraId="0BA2AE4B" w14:textId="77777777" w:rsidR="00C87CC6" w:rsidRDefault="00C87C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8B9DA" w14:textId="77777777" w:rsidR="006C09CE" w:rsidRDefault="006C09CE" w:rsidP="00726F87">
    <w:pPr>
      <w:pStyle w:val="Kopfzeile1"/>
    </w:pPr>
  </w:p>
  <w:p w14:paraId="5B8E9EC2" w14:textId="77777777" w:rsidR="006C09CE" w:rsidRDefault="006C09CE" w:rsidP="00726F87">
    <w:pPr>
      <w:pStyle w:val="Kopfzeile1"/>
    </w:pPr>
    <w:r>
      <w:br/>
    </w:r>
  </w:p>
  <w:p w14:paraId="096D6C05" w14:textId="32E9C1DA" w:rsidR="006C09CE" w:rsidRDefault="00C87CC6" w:rsidP="00DB3555">
    <w:pPr>
      <w:pStyle w:val="Kopfzeile1"/>
      <w:tabs>
        <w:tab w:val="clear" w:pos="4536"/>
      </w:tabs>
    </w:pPr>
    <w:sdt>
      <w:sdtPr>
        <w:alias w:val="Kategorie"/>
        <w:tag w:val=""/>
        <w:id w:val="-665624789"/>
        <w:dataBinding w:prefixMappings="xmlns:ns0='http://purl.org/dc/elements/1.1/' xmlns:ns1='http://schemas.openxmlformats.org/package/2006/metadata/core-properties' " w:xpath="/ns1:coreProperties[1]/ns1:category[1]" w:storeItemID="{6C3C8BC8-F283-45AE-878A-BAB7291924A1}"/>
        <w:text/>
      </w:sdtPr>
      <w:sdtEndPr/>
      <w:sdtContent>
        <w:r w:rsidR="006753CA">
          <w:t>WS3C - Projekt</w:t>
        </w:r>
      </w:sdtContent>
    </w:sdt>
    <w:r w:rsidR="006C09CE">
      <w:tab/>
    </w:r>
    <w:r w:rsidR="006C09CE" w:rsidRPr="00401B93">
      <w:rPr>
        <w:iCs/>
      </w:rPr>
      <w:fldChar w:fldCharType="begin"/>
    </w:r>
    <w:r w:rsidR="006C09CE" w:rsidRPr="00401B93">
      <w:rPr>
        <w:iCs/>
      </w:rPr>
      <w:instrText xml:space="preserve"> SUBJECT  \* MERGEFORMAT </w:instrText>
    </w:r>
    <w:r w:rsidR="006C09CE" w:rsidRPr="00401B93">
      <w:rPr>
        <w:iCs/>
      </w:rPr>
      <w:fldChar w:fldCharType="separate"/>
    </w:r>
    <w:proofErr w:type="gramStart"/>
    <w:r w:rsidR="006025E5">
      <w:rPr>
        <w:iCs/>
      </w:rPr>
      <w:t>Moralische</w:t>
    </w:r>
    <w:proofErr w:type="gramEnd"/>
    <w:r w:rsidR="006025E5">
      <w:rPr>
        <w:iCs/>
      </w:rPr>
      <w:t xml:space="preserve"> Programmierung</w:t>
    </w:r>
    <w:r w:rsidR="006C09CE" w:rsidRPr="00401B93">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64B0D" w14:textId="77777777" w:rsidR="006C09CE" w:rsidRPr="005629C8" w:rsidRDefault="00C87CC6" w:rsidP="005629C8">
    <w:pPr>
      <w:pStyle w:val="Kopfzeile"/>
      <w:tabs>
        <w:tab w:val="clear" w:pos="9072"/>
        <w:tab w:val="right" w:pos="9360"/>
      </w:tabs>
      <w:rPr>
        <w:i/>
        <w:color w:val="808080" w:themeColor="background1" w:themeShade="80"/>
        <w:szCs w:val="20"/>
      </w:rPr>
    </w:pPr>
    <w:sdt>
      <w:sdtPr>
        <w:rPr>
          <w:noProof/>
        </w:rPr>
        <w:alias w:val="Platzhalter für Bild"/>
        <w:tag w:val="Platzhalter für Bild"/>
        <w:id w:val="1482121920"/>
        <w:picture/>
      </w:sdtPr>
      <w:sdtEndPr/>
      <w:sdtContent>
        <w:r w:rsidR="006C09CE">
          <w:rPr>
            <w:noProof/>
          </w:rPr>
          <w:drawing>
            <wp:inline distT="0" distB="0" distL="0" distR="0" wp14:anchorId="04035271" wp14:editId="0E7E603E">
              <wp:extent cx="1924050" cy="298103"/>
              <wp:effectExtent l="0" t="0" r="0" b="6985"/>
              <wp:docPr id="30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924050" cy="298103"/>
                      </a:xfrm>
                      <a:prstGeom prst="rect">
                        <a:avLst/>
                      </a:prstGeom>
                      <a:noFill/>
                      <a:ln>
                        <a:noFill/>
                      </a:ln>
                    </pic:spPr>
                  </pic:pic>
                </a:graphicData>
              </a:graphic>
            </wp:inline>
          </w:drawing>
        </w:r>
      </w:sdtContent>
    </w:sdt>
    <w:r w:rsidR="006C09CE">
      <w:rPr>
        <w:noProof/>
        <w:lang w:val="en-GB" w:eastAsia="en-G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3B684" w14:textId="77777777" w:rsidR="006C09CE" w:rsidRDefault="006C09CE" w:rsidP="00D43633">
    <w:pPr>
      <w:pStyle w:val="Kopfzeile1"/>
    </w:pPr>
  </w:p>
  <w:p w14:paraId="060DCFD5" w14:textId="77777777" w:rsidR="006C09CE" w:rsidRDefault="006C09CE" w:rsidP="00D43633">
    <w:pPr>
      <w:pStyle w:val="Kopfzeile1"/>
    </w:pPr>
    <w:r>
      <w:br/>
    </w:r>
  </w:p>
  <w:p w14:paraId="5AEAC4BE" w14:textId="411A028B" w:rsidR="006C09CE" w:rsidRPr="00401B93" w:rsidRDefault="00C87CC6" w:rsidP="00401B93">
    <w:pPr>
      <w:pStyle w:val="Kopfzeile1"/>
      <w:jc w:val="both"/>
      <w:rPr>
        <w:iCs/>
      </w:rPr>
    </w:pPr>
    <w:sdt>
      <w:sdtPr>
        <w:alias w:val="Kategorie"/>
        <w:tag w:val=""/>
        <w:id w:val="215858127"/>
        <w:dataBinding w:prefixMappings="xmlns:ns0='http://purl.org/dc/elements/1.1/' xmlns:ns1='http://schemas.openxmlformats.org/package/2006/metadata/core-properties' " w:xpath="/ns1:coreProperties[1]/ns1:category[1]" w:storeItemID="{6C3C8BC8-F283-45AE-878A-BAB7291924A1}"/>
        <w:text/>
      </w:sdtPr>
      <w:sdtEndPr/>
      <w:sdtContent>
        <w:r w:rsidR="006753CA">
          <w:t>WS3C - Projekt</w:t>
        </w:r>
      </w:sdtContent>
    </w:sdt>
    <w:r w:rsidR="006C09CE">
      <w:tab/>
    </w:r>
    <w:r w:rsidR="006C09CE">
      <w:tab/>
    </w:r>
    <w:r w:rsidR="006C09CE" w:rsidRPr="00401B93">
      <w:rPr>
        <w:iCs/>
      </w:rPr>
      <w:fldChar w:fldCharType="begin"/>
    </w:r>
    <w:r w:rsidR="006C09CE" w:rsidRPr="00401B93">
      <w:rPr>
        <w:iCs/>
      </w:rPr>
      <w:instrText xml:space="preserve"> SUBJECT  \* MERGEFORMAT </w:instrText>
    </w:r>
    <w:r w:rsidR="006C09CE" w:rsidRPr="00401B93">
      <w:rPr>
        <w:iCs/>
      </w:rPr>
      <w:fldChar w:fldCharType="separate"/>
    </w:r>
    <w:proofErr w:type="gramStart"/>
    <w:r w:rsidR="001F3EAF">
      <w:rPr>
        <w:iCs/>
      </w:rPr>
      <w:t>Funktionaler</w:t>
    </w:r>
    <w:proofErr w:type="gramEnd"/>
    <w:r w:rsidR="001F3EAF">
      <w:rPr>
        <w:iCs/>
      </w:rPr>
      <w:t xml:space="preserve"> Prototyp</w:t>
    </w:r>
    <w:r w:rsidR="006C09CE" w:rsidRPr="00401B93">
      <w:fldChar w:fldCharType="end"/>
    </w:r>
  </w:p>
  <w:p w14:paraId="7B8A86DC" w14:textId="77777777" w:rsidR="006C09CE" w:rsidRPr="00D43633" w:rsidRDefault="006C09CE" w:rsidP="00D4363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64C58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CEE7FF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81A20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248E56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19CA648"/>
    <w:lvl w:ilvl="0">
      <w:start w:val="1"/>
      <w:numFmt w:val="decimal"/>
      <w:lvlText w:val="%1."/>
      <w:lvlJc w:val="left"/>
      <w:pPr>
        <w:tabs>
          <w:tab w:val="num" w:pos="643"/>
        </w:tabs>
        <w:ind w:left="643" w:hanging="360"/>
      </w:pPr>
    </w:lvl>
  </w:abstractNum>
  <w:abstractNum w:abstractNumId="5" w15:restartNumberingAfterBreak="0">
    <w:nsid w:val="FFFFFF88"/>
    <w:multiLevelType w:val="singleLevel"/>
    <w:tmpl w:val="AAD4FA08"/>
    <w:lvl w:ilvl="0">
      <w:start w:val="1"/>
      <w:numFmt w:val="decimal"/>
      <w:lvlText w:val="%1."/>
      <w:lvlJc w:val="left"/>
      <w:pPr>
        <w:tabs>
          <w:tab w:val="num" w:pos="360"/>
        </w:tabs>
        <w:ind w:left="360" w:hanging="360"/>
      </w:pPr>
    </w:lvl>
  </w:abstractNum>
  <w:abstractNum w:abstractNumId="6" w15:restartNumberingAfterBreak="0">
    <w:nsid w:val="12556F64"/>
    <w:multiLevelType w:val="hybridMultilevel"/>
    <w:tmpl w:val="3A1E17C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96B4F9B"/>
    <w:multiLevelType w:val="hybridMultilevel"/>
    <w:tmpl w:val="5582D2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C674BA"/>
    <w:multiLevelType w:val="hybridMultilevel"/>
    <w:tmpl w:val="17BC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162BC2"/>
    <w:multiLevelType w:val="hybridMultilevel"/>
    <w:tmpl w:val="704ED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5704B"/>
    <w:multiLevelType w:val="hybridMultilevel"/>
    <w:tmpl w:val="90AA71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7CB28A3"/>
    <w:multiLevelType w:val="hybridMultilevel"/>
    <w:tmpl w:val="5B88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D5E1F"/>
    <w:multiLevelType w:val="hybridMultilevel"/>
    <w:tmpl w:val="17BC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64CB0"/>
    <w:multiLevelType w:val="hybridMultilevel"/>
    <w:tmpl w:val="17BC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21001DD"/>
    <w:multiLevelType w:val="hybridMultilevel"/>
    <w:tmpl w:val="4232FA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686B10B2"/>
    <w:multiLevelType w:val="hybridMultilevel"/>
    <w:tmpl w:val="682CD4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B8A6B86"/>
    <w:multiLevelType w:val="hybridMultilevel"/>
    <w:tmpl w:val="A0182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256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76974AD7"/>
    <w:multiLevelType w:val="hybridMultilevel"/>
    <w:tmpl w:val="B47C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746B1"/>
    <w:multiLevelType w:val="hybridMultilevel"/>
    <w:tmpl w:val="5E8EEC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9"/>
  </w:num>
  <w:num w:numId="4">
    <w:abstractNumId w:val="20"/>
  </w:num>
  <w:num w:numId="5">
    <w:abstractNumId w:val="11"/>
  </w:num>
  <w:num w:numId="6">
    <w:abstractNumId w:val="9"/>
  </w:num>
  <w:num w:numId="7">
    <w:abstractNumId w:val="18"/>
  </w:num>
  <w:num w:numId="8">
    <w:abstractNumId w:val="12"/>
  </w:num>
  <w:num w:numId="9">
    <w:abstractNumId w:val="8"/>
  </w:num>
  <w:num w:numId="10">
    <w:abstractNumId w:val="13"/>
  </w:num>
  <w:num w:numId="11">
    <w:abstractNumId w:val="0"/>
  </w:num>
  <w:num w:numId="12">
    <w:abstractNumId w:val="1"/>
  </w:num>
  <w:num w:numId="13">
    <w:abstractNumId w:val="2"/>
  </w:num>
  <w:num w:numId="14">
    <w:abstractNumId w:val="3"/>
  </w:num>
  <w:num w:numId="15">
    <w:abstractNumId w:val="4"/>
  </w:num>
  <w:num w:numId="16">
    <w:abstractNumId w:val="5"/>
  </w:num>
  <w:num w:numId="17">
    <w:abstractNumId w:val="7"/>
  </w:num>
  <w:num w:numId="18">
    <w:abstractNumId w:val="19"/>
  </w:num>
  <w:num w:numId="19">
    <w:abstractNumId w:val="17"/>
  </w:num>
  <w:num w:numId="20">
    <w:abstractNumId w:val="6"/>
  </w:num>
  <w:num w:numId="21">
    <w:abstractNumId w:val="21"/>
  </w:num>
  <w:num w:numId="22">
    <w:abstractNumId w:val="15"/>
  </w:num>
  <w:num w:numId="23">
    <w:abstractNumId w:val="10"/>
  </w:num>
  <w:num w:numId="24">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055"/>
    <w:rsid w:val="000123B5"/>
    <w:rsid w:val="000161AC"/>
    <w:rsid w:val="00021087"/>
    <w:rsid w:val="000210DE"/>
    <w:rsid w:val="00022931"/>
    <w:rsid w:val="00025BD2"/>
    <w:rsid w:val="00027119"/>
    <w:rsid w:val="00027F0A"/>
    <w:rsid w:val="000317A5"/>
    <w:rsid w:val="00032945"/>
    <w:rsid w:val="000332D6"/>
    <w:rsid w:val="00035B45"/>
    <w:rsid w:val="00035C3A"/>
    <w:rsid w:val="000419EF"/>
    <w:rsid w:val="00041E35"/>
    <w:rsid w:val="00042AE8"/>
    <w:rsid w:val="00046854"/>
    <w:rsid w:val="00046C6A"/>
    <w:rsid w:val="00047A0A"/>
    <w:rsid w:val="0005534A"/>
    <w:rsid w:val="000616BC"/>
    <w:rsid w:val="0007058F"/>
    <w:rsid w:val="00071507"/>
    <w:rsid w:val="000745F6"/>
    <w:rsid w:val="00075DA5"/>
    <w:rsid w:val="00082890"/>
    <w:rsid w:val="00085F73"/>
    <w:rsid w:val="00092511"/>
    <w:rsid w:val="00092DAF"/>
    <w:rsid w:val="000976AF"/>
    <w:rsid w:val="000A160D"/>
    <w:rsid w:val="000B0156"/>
    <w:rsid w:val="000B1D7C"/>
    <w:rsid w:val="000B1F7E"/>
    <w:rsid w:val="000C2E32"/>
    <w:rsid w:val="000C78D5"/>
    <w:rsid w:val="000D0D03"/>
    <w:rsid w:val="000D166D"/>
    <w:rsid w:val="000D2B10"/>
    <w:rsid w:val="000D3F83"/>
    <w:rsid w:val="000F27A8"/>
    <w:rsid w:val="000F2FFA"/>
    <w:rsid w:val="000F4734"/>
    <w:rsid w:val="000F5145"/>
    <w:rsid w:val="000F7F62"/>
    <w:rsid w:val="00106EAE"/>
    <w:rsid w:val="001100FE"/>
    <w:rsid w:val="00112AA0"/>
    <w:rsid w:val="00113829"/>
    <w:rsid w:val="001149D2"/>
    <w:rsid w:val="001226BD"/>
    <w:rsid w:val="00131E2A"/>
    <w:rsid w:val="001333E7"/>
    <w:rsid w:val="00133989"/>
    <w:rsid w:val="00133C23"/>
    <w:rsid w:val="00140F5A"/>
    <w:rsid w:val="001546B1"/>
    <w:rsid w:val="00154AF5"/>
    <w:rsid w:val="00156BA9"/>
    <w:rsid w:val="001642D9"/>
    <w:rsid w:val="00165E5A"/>
    <w:rsid w:val="00180D32"/>
    <w:rsid w:val="001814E4"/>
    <w:rsid w:val="001A477F"/>
    <w:rsid w:val="001A5342"/>
    <w:rsid w:val="001B1E41"/>
    <w:rsid w:val="001B6CA3"/>
    <w:rsid w:val="001C699D"/>
    <w:rsid w:val="001D1088"/>
    <w:rsid w:val="001D57B5"/>
    <w:rsid w:val="001E2B76"/>
    <w:rsid w:val="001E544A"/>
    <w:rsid w:val="001E6CF1"/>
    <w:rsid w:val="001E726A"/>
    <w:rsid w:val="001F0FB7"/>
    <w:rsid w:val="001F2BDF"/>
    <w:rsid w:val="001F3EAF"/>
    <w:rsid w:val="001F3FBE"/>
    <w:rsid w:val="00203DDE"/>
    <w:rsid w:val="00212A01"/>
    <w:rsid w:val="00213675"/>
    <w:rsid w:val="00215C04"/>
    <w:rsid w:val="002259EE"/>
    <w:rsid w:val="00231AF9"/>
    <w:rsid w:val="002432A7"/>
    <w:rsid w:val="00243D23"/>
    <w:rsid w:val="002517B3"/>
    <w:rsid w:val="0026342A"/>
    <w:rsid w:val="00276C8E"/>
    <w:rsid w:val="002827AA"/>
    <w:rsid w:val="00282A5C"/>
    <w:rsid w:val="00282FC4"/>
    <w:rsid w:val="00287478"/>
    <w:rsid w:val="00294BB1"/>
    <w:rsid w:val="0029605A"/>
    <w:rsid w:val="002A0F67"/>
    <w:rsid w:val="002A27DF"/>
    <w:rsid w:val="002B467D"/>
    <w:rsid w:val="002C69DA"/>
    <w:rsid w:val="002C71DA"/>
    <w:rsid w:val="002C77B6"/>
    <w:rsid w:val="002D617A"/>
    <w:rsid w:val="002E2A49"/>
    <w:rsid w:val="002E2AEC"/>
    <w:rsid w:val="002E6372"/>
    <w:rsid w:val="002E7766"/>
    <w:rsid w:val="002E7E7D"/>
    <w:rsid w:val="002F071F"/>
    <w:rsid w:val="002F4EF9"/>
    <w:rsid w:val="002F5402"/>
    <w:rsid w:val="002F5C8B"/>
    <w:rsid w:val="002F645C"/>
    <w:rsid w:val="003025D5"/>
    <w:rsid w:val="00306D4A"/>
    <w:rsid w:val="003128EB"/>
    <w:rsid w:val="00321188"/>
    <w:rsid w:val="00322D9F"/>
    <w:rsid w:val="00323BA6"/>
    <w:rsid w:val="00324B04"/>
    <w:rsid w:val="003263D3"/>
    <w:rsid w:val="00332993"/>
    <w:rsid w:val="00333D93"/>
    <w:rsid w:val="00340877"/>
    <w:rsid w:val="0034588E"/>
    <w:rsid w:val="00345973"/>
    <w:rsid w:val="00346E36"/>
    <w:rsid w:val="003477D4"/>
    <w:rsid w:val="00351B21"/>
    <w:rsid w:val="00354D11"/>
    <w:rsid w:val="003603F1"/>
    <w:rsid w:val="00370D6F"/>
    <w:rsid w:val="00375A78"/>
    <w:rsid w:val="003860C2"/>
    <w:rsid w:val="00392863"/>
    <w:rsid w:val="00394248"/>
    <w:rsid w:val="003A7EB3"/>
    <w:rsid w:val="003B1420"/>
    <w:rsid w:val="003B4890"/>
    <w:rsid w:val="003B54AB"/>
    <w:rsid w:val="003B64EE"/>
    <w:rsid w:val="003C0CBE"/>
    <w:rsid w:val="003D4F97"/>
    <w:rsid w:val="003D6E67"/>
    <w:rsid w:val="003E0378"/>
    <w:rsid w:val="003F54D5"/>
    <w:rsid w:val="003F6E0A"/>
    <w:rsid w:val="00400861"/>
    <w:rsid w:val="004008A8"/>
    <w:rsid w:val="00400DA3"/>
    <w:rsid w:val="00401B93"/>
    <w:rsid w:val="00405B61"/>
    <w:rsid w:val="00406BF8"/>
    <w:rsid w:val="00417CAF"/>
    <w:rsid w:val="00417D33"/>
    <w:rsid w:val="00420F57"/>
    <w:rsid w:val="00425687"/>
    <w:rsid w:val="00432FC1"/>
    <w:rsid w:val="00434EAA"/>
    <w:rsid w:val="00436843"/>
    <w:rsid w:val="00436902"/>
    <w:rsid w:val="00437505"/>
    <w:rsid w:val="004454B3"/>
    <w:rsid w:val="00445EF9"/>
    <w:rsid w:val="004501D5"/>
    <w:rsid w:val="00460C63"/>
    <w:rsid w:val="004614C3"/>
    <w:rsid w:val="0046292F"/>
    <w:rsid w:val="00465185"/>
    <w:rsid w:val="00465226"/>
    <w:rsid w:val="00471740"/>
    <w:rsid w:val="004730DB"/>
    <w:rsid w:val="00473483"/>
    <w:rsid w:val="004734A5"/>
    <w:rsid w:val="00477F95"/>
    <w:rsid w:val="00483AD6"/>
    <w:rsid w:val="0049038E"/>
    <w:rsid w:val="004903E1"/>
    <w:rsid w:val="004B47E8"/>
    <w:rsid w:val="004B558A"/>
    <w:rsid w:val="004C5569"/>
    <w:rsid w:val="004C6864"/>
    <w:rsid w:val="004C7C78"/>
    <w:rsid w:val="004D5E80"/>
    <w:rsid w:val="004E14C6"/>
    <w:rsid w:val="004E1C1B"/>
    <w:rsid w:val="004E373F"/>
    <w:rsid w:val="004E46CD"/>
    <w:rsid w:val="004E74B4"/>
    <w:rsid w:val="004E76DE"/>
    <w:rsid w:val="004F1E74"/>
    <w:rsid w:val="004F2D3B"/>
    <w:rsid w:val="004F505A"/>
    <w:rsid w:val="005018EC"/>
    <w:rsid w:val="00503A68"/>
    <w:rsid w:val="00505765"/>
    <w:rsid w:val="00506AF4"/>
    <w:rsid w:val="00510CBD"/>
    <w:rsid w:val="005122A7"/>
    <w:rsid w:val="00512EBE"/>
    <w:rsid w:val="005130C5"/>
    <w:rsid w:val="00524361"/>
    <w:rsid w:val="00526688"/>
    <w:rsid w:val="00531999"/>
    <w:rsid w:val="005338A4"/>
    <w:rsid w:val="00546EE7"/>
    <w:rsid w:val="00550105"/>
    <w:rsid w:val="0056125A"/>
    <w:rsid w:val="005627D5"/>
    <w:rsid w:val="005629C8"/>
    <w:rsid w:val="005660FE"/>
    <w:rsid w:val="00567E0C"/>
    <w:rsid w:val="00572350"/>
    <w:rsid w:val="0057705E"/>
    <w:rsid w:val="0058476E"/>
    <w:rsid w:val="00586ED5"/>
    <w:rsid w:val="00592E9A"/>
    <w:rsid w:val="00595194"/>
    <w:rsid w:val="005976B0"/>
    <w:rsid w:val="005A2D6A"/>
    <w:rsid w:val="005A5E71"/>
    <w:rsid w:val="005A71DB"/>
    <w:rsid w:val="005B7ABC"/>
    <w:rsid w:val="005D06CF"/>
    <w:rsid w:val="005D40D8"/>
    <w:rsid w:val="005E2B3C"/>
    <w:rsid w:val="005E2EF6"/>
    <w:rsid w:val="005F4B79"/>
    <w:rsid w:val="005F65AF"/>
    <w:rsid w:val="006025E5"/>
    <w:rsid w:val="00602FAE"/>
    <w:rsid w:val="00607B71"/>
    <w:rsid w:val="00607F7C"/>
    <w:rsid w:val="00612A2C"/>
    <w:rsid w:val="006136DA"/>
    <w:rsid w:val="00616219"/>
    <w:rsid w:val="006241F0"/>
    <w:rsid w:val="00625C9C"/>
    <w:rsid w:val="00630309"/>
    <w:rsid w:val="00633A4F"/>
    <w:rsid w:val="00636B07"/>
    <w:rsid w:val="00637523"/>
    <w:rsid w:val="00637A8E"/>
    <w:rsid w:val="006401A9"/>
    <w:rsid w:val="00640338"/>
    <w:rsid w:val="00654E01"/>
    <w:rsid w:val="0066627F"/>
    <w:rsid w:val="00672C6E"/>
    <w:rsid w:val="006753CA"/>
    <w:rsid w:val="006804F6"/>
    <w:rsid w:val="00681975"/>
    <w:rsid w:val="0068545B"/>
    <w:rsid w:val="00693969"/>
    <w:rsid w:val="00695844"/>
    <w:rsid w:val="006A4EEE"/>
    <w:rsid w:val="006B362F"/>
    <w:rsid w:val="006C09CE"/>
    <w:rsid w:val="006C712C"/>
    <w:rsid w:val="006D02C9"/>
    <w:rsid w:val="006D08BB"/>
    <w:rsid w:val="006D1010"/>
    <w:rsid w:val="006D7317"/>
    <w:rsid w:val="006D7D87"/>
    <w:rsid w:val="006E16E4"/>
    <w:rsid w:val="006E2025"/>
    <w:rsid w:val="006E4A2E"/>
    <w:rsid w:val="006F0204"/>
    <w:rsid w:val="006F4D85"/>
    <w:rsid w:val="006F64EB"/>
    <w:rsid w:val="006F7FC7"/>
    <w:rsid w:val="00703244"/>
    <w:rsid w:val="00704B80"/>
    <w:rsid w:val="00706E49"/>
    <w:rsid w:val="00710CED"/>
    <w:rsid w:val="007113AB"/>
    <w:rsid w:val="007219F5"/>
    <w:rsid w:val="00723FB0"/>
    <w:rsid w:val="00726911"/>
    <w:rsid w:val="00726F87"/>
    <w:rsid w:val="00730FF8"/>
    <w:rsid w:val="00731EB2"/>
    <w:rsid w:val="00734C15"/>
    <w:rsid w:val="00735591"/>
    <w:rsid w:val="00736060"/>
    <w:rsid w:val="00737343"/>
    <w:rsid w:val="0073767C"/>
    <w:rsid w:val="0074121D"/>
    <w:rsid w:val="0074293E"/>
    <w:rsid w:val="00745186"/>
    <w:rsid w:val="00756441"/>
    <w:rsid w:val="00762565"/>
    <w:rsid w:val="007635EA"/>
    <w:rsid w:val="00772FFA"/>
    <w:rsid w:val="00787B51"/>
    <w:rsid w:val="007961F1"/>
    <w:rsid w:val="00796720"/>
    <w:rsid w:val="007A37FE"/>
    <w:rsid w:val="007A39C3"/>
    <w:rsid w:val="007A6983"/>
    <w:rsid w:val="007B05A2"/>
    <w:rsid w:val="007B14B8"/>
    <w:rsid w:val="007C2CBA"/>
    <w:rsid w:val="007D27D0"/>
    <w:rsid w:val="007D3D38"/>
    <w:rsid w:val="007E3C24"/>
    <w:rsid w:val="007E6AED"/>
    <w:rsid w:val="007F05CD"/>
    <w:rsid w:val="007F2DB8"/>
    <w:rsid w:val="00800E0E"/>
    <w:rsid w:val="008017BA"/>
    <w:rsid w:val="00804085"/>
    <w:rsid w:val="008110BE"/>
    <w:rsid w:val="00815E26"/>
    <w:rsid w:val="00816180"/>
    <w:rsid w:val="008222E7"/>
    <w:rsid w:val="00825032"/>
    <w:rsid w:val="00835259"/>
    <w:rsid w:val="00846B2E"/>
    <w:rsid w:val="00854D21"/>
    <w:rsid w:val="008564AF"/>
    <w:rsid w:val="008608F0"/>
    <w:rsid w:val="008614E3"/>
    <w:rsid w:val="00861C50"/>
    <w:rsid w:val="008623C4"/>
    <w:rsid w:val="008712E0"/>
    <w:rsid w:val="008728B2"/>
    <w:rsid w:val="00872A31"/>
    <w:rsid w:val="00874827"/>
    <w:rsid w:val="008776B5"/>
    <w:rsid w:val="00877AE5"/>
    <w:rsid w:val="00884CF6"/>
    <w:rsid w:val="00886489"/>
    <w:rsid w:val="00890A63"/>
    <w:rsid w:val="00892C89"/>
    <w:rsid w:val="008941C7"/>
    <w:rsid w:val="00896476"/>
    <w:rsid w:val="008A433B"/>
    <w:rsid w:val="008A493B"/>
    <w:rsid w:val="008B354D"/>
    <w:rsid w:val="008B5CD7"/>
    <w:rsid w:val="008C043B"/>
    <w:rsid w:val="008C5F21"/>
    <w:rsid w:val="008D3F16"/>
    <w:rsid w:val="008D6B59"/>
    <w:rsid w:val="008E73D6"/>
    <w:rsid w:val="00902745"/>
    <w:rsid w:val="00904D31"/>
    <w:rsid w:val="00914FC1"/>
    <w:rsid w:val="009176FB"/>
    <w:rsid w:val="00921071"/>
    <w:rsid w:val="00921D81"/>
    <w:rsid w:val="00923475"/>
    <w:rsid w:val="00933958"/>
    <w:rsid w:val="0093668C"/>
    <w:rsid w:val="00936FF4"/>
    <w:rsid w:val="0094231D"/>
    <w:rsid w:val="009456B9"/>
    <w:rsid w:val="0094790C"/>
    <w:rsid w:val="00950196"/>
    <w:rsid w:val="00952F27"/>
    <w:rsid w:val="0095486C"/>
    <w:rsid w:val="009565F8"/>
    <w:rsid w:val="00957753"/>
    <w:rsid w:val="00960676"/>
    <w:rsid w:val="00967429"/>
    <w:rsid w:val="00972043"/>
    <w:rsid w:val="00972934"/>
    <w:rsid w:val="00974362"/>
    <w:rsid w:val="00974725"/>
    <w:rsid w:val="00975BC5"/>
    <w:rsid w:val="00976795"/>
    <w:rsid w:val="00980106"/>
    <w:rsid w:val="00983C7D"/>
    <w:rsid w:val="00986379"/>
    <w:rsid w:val="00996D27"/>
    <w:rsid w:val="009A236F"/>
    <w:rsid w:val="009A6CFF"/>
    <w:rsid w:val="009A7991"/>
    <w:rsid w:val="009B691F"/>
    <w:rsid w:val="009B77BA"/>
    <w:rsid w:val="009C2C02"/>
    <w:rsid w:val="009D65FB"/>
    <w:rsid w:val="009D7C48"/>
    <w:rsid w:val="009E55BD"/>
    <w:rsid w:val="009E67A7"/>
    <w:rsid w:val="009F4B6E"/>
    <w:rsid w:val="00A01476"/>
    <w:rsid w:val="00A117CA"/>
    <w:rsid w:val="00A201E1"/>
    <w:rsid w:val="00A2710A"/>
    <w:rsid w:val="00A322C8"/>
    <w:rsid w:val="00A3569B"/>
    <w:rsid w:val="00A5737E"/>
    <w:rsid w:val="00A57C88"/>
    <w:rsid w:val="00A723BF"/>
    <w:rsid w:val="00A748FE"/>
    <w:rsid w:val="00A76598"/>
    <w:rsid w:val="00A81847"/>
    <w:rsid w:val="00A82F93"/>
    <w:rsid w:val="00A8725E"/>
    <w:rsid w:val="00A90C60"/>
    <w:rsid w:val="00A92695"/>
    <w:rsid w:val="00A9285B"/>
    <w:rsid w:val="00A96B31"/>
    <w:rsid w:val="00AA0020"/>
    <w:rsid w:val="00AA512E"/>
    <w:rsid w:val="00AA7323"/>
    <w:rsid w:val="00AB0EF6"/>
    <w:rsid w:val="00AB1817"/>
    <w:rsid w:val="00AB274E"/>
    <w:rsid w:val="00AC0F7D"/>
    <w:rsid w:val="00AC1D9F"/>
    <w:rsid w:val="00AC45F5"/>
    <w:rsid w:val="00AD0C43"/>
    <w:rsid w:val="00AD429C"/>
    <w:rsid w:val="00AD594B"/>
    <w:rsid w:val="00AD7D3E"/>
    <w:rsid w:val="00AE0FD4"/>
    <w:rsid w:val="00AE1D15"/>
    <w:rsid w:val="00AE22CE"/>
    <w:rsid w:val="00AE38F2"/>
    <w:rsid w:val="00AE5E9D"/>
    <w:rsid w:val="00AE695B"/>
    <w:rsid w:val="00AE7580"/>
    <w:rsid w:val="00AF164E"/>
    <w:rsid w:val="00B0021F"/>
    <w:rsid w:val="00B009B4"/>
    <w:rsid w:val="00B101D2"/>
    <w:rsid w:val="00B13865"/>
    <w:rsid w:val="00B164AD"/>
    <w:rsid w:val="00B1671E"/>
    <w:rsid w:val="00B17B10"/>
    <w:rsid w:val="00B22B80"/>
    <w:rsid w:val="00B24DFD"/>
    <w:rsid w:val="00B253C0"/>
    <w:rsid w:val="00B32974"/>
    <w:rsid w:val="00B33577"/>
    <w:rsid w:val="00B340C6"/>
    <w:rsid w:val="00B34309"/>
    <w:rsid w:val="00B35154"/>
    <w:rsid w:val="00B35F84"/>
    <w:rsid w:val="00B434FC"/>
    <w:rsid w:val="00B43F7D"/>
    <w:rsid w:val="00B4400E"/>
    <w:rsid w:val="00B461D3"/>
    <w:rsid w:val="00B534BF"/>
    <w:rsid w:val="00B53CB4"/>
    <w:rsid w:val="00B54AEA"/>
    <w:rsid w:val="00B57D39"/>
    <w:rsid w:val="00B6007A"/>
    <w:rsid w:val="00B64814"/>
    <w:rsid w:val="00B6529D"/>
    <w:rsid w:val="00B66DFA"/>
    <w:rsid w:val="00B714E0"/>
    <w:rsid w:val="00B7599F"/>
    <w:rsid w:val="00B77B01"/>
    <w:rsid w:val="00B814C9"/>
    <w:rsid w:val="00B835B6"/>
    <w:rsid w:val="00B9264C"/>
    <w:rsid w:val="00B96E15"/>
    <w:rsid w:val="00B974A8"/>
    <w:rsid w:val="00B97D6E"/>
    <w:rsid w:val="00BA0ADC"/>
    <w:rsid w:val="00BA3439"/>
    <w:rsid w:val="00BA44F4"/>
    <w:rsid w:val="00BB0AB1"/>
    <w:rsid w:val="00BB28B5"/>
    <w:rsid w:val="00BB28FA"/>
    <w:rsid w:val="00BB7916"/>
    <w:rsid w:val="00BC0BBE"/>
    <w:rsid w:val="00BC5806"/>
    <w:rsid w:val="00BD2A57"/>
    <w:rsid w:val="00BD5E27"/>
    <w:rsid w:val="00BE2EDC"/>
    <w:rsid w:val="00BF091D"/>
    <w:rsid w:val="00BF6BC5"/>
    <w:rsid w:val="00C0052E"/>
    <w:rsid w:val="00C00E02"/>
    <w:rsid w:val="00C01233"/>
    <w:rsid w:val="00C03C1D"/>
    <w:rsid w:val="00C26422"/>
    <w:rsid w:val="00C26DB7"/>
    <w:rsid w:val="00C27E80"/>
    <w:rsid w:val="00C325C6"/>
    <w:rsid w:val="00C3466C"/>
    <w:rsid w:val="00C430B3"/>
    <w:rsid w:val="00C46B98"/>
    <w:rsid w:val="00C50216"/>
    <w:rsid w:val="00C53170"/>
    <w:rsid w:val="00C53603"/>
    <w:rsid w:val="00C536C2"/>
    <w:rsid w:val="00C5395B"/>
    <w:rsid w:val="00C53B1D"/>
    <w:rsid w:val="00C55850"/>
    <w:rsid w:val="00C57AD9"/>
    <w:rsid w:val="00C57EA3"/>
    <w:rsid w:val="00C61FFB"/>
    <w:rsid w:val="00C6257C"/>
    <w:rsid w:val="00C631FC"/>
    <w:rsid w:val="00C72F06"/>
    <w:rsid w:val="00C76C03"/>
    <w:rsid w:val="00C77262"/>
    <w:rsid w:val="00C83607"/>
    <w:rsid w:val="00C86DD4"/>
    <w:rsid w:val="00C86E2E"/>
    <w:rsid w:val="00C87CC6"/>
    <w:rsid w:val="00CA50DE"/>
    <w:rsid w:val="00CB0908"/>
    <w:rsid w:val="00CB4FFD"/>
    <w:rsid w:val="00CB77B4"/>
    <w:rsid w:val="00CC7BF8"/>
    <w:rsid w:val="00CD1368"/>
    <w:rsid w:val="00CE2B5E"/>
    <w:rsid w:val="00CE7C70"/>
    <w:rsid w:val="00CE7CA1"/>
    <w:rsid w:val="00D04FAF"/>
    <w:rsid w:val="00D0562C"/>
    <w:rsid w:val="00D05889"/>
    <w:rsid w:val="00D123CB"/>
    <w:rsid w:val="00D2105F"/>
    <w:rsid w:val="00D240F1"/>
    <w:rsid w:val="00D3108D"/>
    <w:rsid w:val="00D36B2A"/>
    <w:rsid w:val="00D40A08"/>
    <w:rsid w:val="00D43633"/>
    <w:rsid w:val="00D456E5"/>
    <w:rsid w:val="00D52E11"/>
    <w:rsid w:val="00D56F5A"/>
    <w:rsid w:val="00D61655"/>
    <w:rsid w:val="00D64C13"/>
    <w:rsid w:val="00D719A1"/>
    <w:rsid w:val="00D75585"/>
    <w:rsid w:val="00D758AD"/>
    <w:rsid w:val="00D75BF0"/>
    <w:rsid w:val="00D778D9"/>
    <w:rsid w:val="00D77B94"/>
    <w:rsid w:val="00D80C71"/>
    <w:rsid w:val="00D81C41"/>
    <w:rsid w:val="00D82240"/>
    <w:rsid w:val="00D86CF8"/>
    <w:rsid w:val="00D87CEF"/>
    <w:rsid w:val="00D92DC7"/>
    <w:rsid w:val="00D949C6"/>
    <w:rsid w:val="00D95C5C"/>
    <w:rsid w:val="00D9714C"/>
    <w:rsid w:val="00DB3555"/>
    <w:rsid w:val="00DC182B"/>
    <w:rsid w:val="00DC1CC3"/>
    <w:rsid w:val="00DD162A"/>
    <w:rsid w:val="00DD2897"/>
    <w:rsid w:val="00DD354D"/>
    <w:rsid w:val="00DD7014"/>
    <w:rsid w:val="00DE1055"/>
    <w:rsid w:val="00DE1AE9"/>
    <w:rsid w:val="00DE3C30"/>
    <w:rsid w:val="00DE3D00"/>
    <w:rsid w:val="00DE42F0"/>
    <w:rsid w:val="00DF7AF0"/>
    <w:rsid w:val="00DF7D0C"/>
    <w:rsid w:val="00E01AAE"/>
    <w:rsid w:val="00E040F0"/>
    <w:rsid w:val="00E04FC5"/>
    <w:rsid w:val="00E053F6"/>
    <w:rsid w:val="00E24705"/>
    <w:rsid w:val="00E378EE"/>
    <w:rsid w:val="00E41F2C"/>
    <w:rsid w:val="00E50C83"/>
    <w:rsid w:val="00E575DA"/>
    <w:rsid w:val="00E60C5B"/>
    <w:rsid w:val="00E62204"/>
    <w:rsid w:val="00E6247D"/>
    <w:rsid w:val="00E64A70"/>
    <w:rsid w:val="00E67B58"/>
    <w:rsid w:val="00E84BBE"/>
    <w:rsid w:val="00E91D47"/>
    <w:rsid w:val="00EA54A4"/>
    <w:rsid w:val="00EB74DF"/>
    <w:rsid w:val="00EC0EB3"/>
    <w:rsid w:val="00EC489F"/>
    <w:rsid w:val="00EC5B56"/>
    <w:rsid w:val="00EC7105"/>
    <w:rsid w:val="00ED076C"/>
    <w:rsid w:val="00ED0D02"/>
    <w:rsid w:val="00ED0F06"/>
    <w:rsid w:val="00ED3D3B"/>
    <w:rsid w:val="00ED3EBA"/>
    <w:rsid w:val="00EE3C37"/>
    <w:rsid w:val="00EE68CB"/>
    <w:rsid w:val="00EF0261"/>
    <w:rsid w:val="00EF37AE"/>
    <w:rsid w:val="00EF6ED8"/>
    <w:rsid w:val="00F022C6"/>
    <w:rsid w:val="00F0640F"/>
    <w:rsid w:val="00F140C5"/>
    <w:rsid w:val="00F14AC3"/>
    <w:rsid w:val="00F170BC"/>
    <w:rsid w:val="00F2238D"/>
    <w:rsid w:val="00F30705"/>
    <w:rsid w:val="00F369AA"/>
    <w:rsid w:val="00F4088C"/>
    <w:rsid w:val="00F44449"/>
    <w:rsid w:val="00F4491E"/>
    <w:rsid w:val="00F45226"/>
    <w:rsid w:val="00F453EA"/>
    <w:rsid w:val="00F4621A"/>
    <w:rsid w:val="00F547CB"/>
    <w:rsid w:val="00F56BE1"/>
    <w:rsid w:val="00F64FE2"/>
    <w:rsid w:val="00F655C2"/>
    <w:rsid w:val="00F67E56"/>
    <w:rsid w:val="00F67FC0"/>
    <w:rsid w:val="00F73D6D"/>
    <w:rsid w:val="00F841A1"/>
    <w:rsid w:val="00F92B3C"/>
    <w:rsid w:val="00F96127"/>
    <w:rsid w:val="00F96E57"/>
    <w:rsid w:val="00FA0E1E"/>
    <w:rsid w:val="00FA3740"/>
    <w:rsid w:val="00FA3A16"/>
    <w:rsid w:val="00FA6C57"/>
    <w:rsid w:val="00FB221F"/>
    <w:rsid w:val="00FC4F6B"/>
    <w:rsid w:val="00FD1844"/>
    <w:rsid w:val="00FD1AB7"/>
    <w:rsid w:val="00FE4F81"/>
    <w:rsid w:val="00FF4378"/>
    <w:rsid w:val="00FF707B"/>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AB67C"/>
  <w15:docId w15:val="{1FE9AE97-66BA-4BEF-AE3D-67EBEB002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A9285B"/>
    <w:pPr>
      <w:spacing w:after="0" w:line="288" w:lineRule="auto"/>
      <w:jc w:val="both"/>
    </w:pPr>
    <w:rPr>
      <w:rFonts w:ascii="Arial" w:hAnsi="Arial"/>
      <w:sz w:val="20"/>
    </w:rPr>
  </w:style>
  <w:style w:type="paragraph" w:styleId="berschrift1">
    <w:name w:val="heading 1"/>
    <w:basedOn w:val="Standard"/>
    <w:next w:val="Standard"/>
    <w:link w:val="berschrift1Zchn"/>
    <w:uiPriority w:val="9"/>
    <w:qFormat/>
    <w:rsid w:val="002F645C"/>
    <w:pPr>
      <w:keepNext/>
      <w:keepLines/>
      <w:numPr>
        <w:numId w:val="3"/>
      </w:numPr>
      <w:spacing w:before="480" w:after="120"/>
      <w:outlineLvl w:val="0"/>
    </w:pPr>
    <w:rPr>
      <w:rFonts w:eastAsiaTheme="majorEastAsia" w:cstheme="majorBidi"/>
      <w:b/>
      <w:bCs/>
      <w:spacing w:val="10"/>
      <w:sz w:val="28"/>
      <w:szCs w:val="28"/>
    </w:rPr>
  </w:style>
  <w:style w:type="paragraph" w:styleId="berschrift2">
    <w:name w:val="heading 2"/>
    <w:basedOn w:val="berschrift1"/>
    <w:next w:val="Standard"/>
    <w:link w:val="berschrift2Zchn"/>
    <w:uiPriority w:val="9"/>
    <w:unhideWhenUsed/>
    <w:qFormat/>
    <w:rsid w:val="00D81C41"/>
    <w:pPr>
      <w:numPr>
        <w:ilvl w:val="1"/>
      </w:numPr>
      <w:spacing w:before="280"/>
      <w:ind w:left="720" w:hanging="720"/>
      <w:outlineLvl w:val="1"/>
    </w:pPr>
    <w:rPr>
      <w:bCs w:val="0"/>
      <w:sz w:val="24"/>
      <w:szCs w:val="26"/>
    </w:rPr>
  </w:style>
  <w:style w:type="paragraph" w:styleId="berschrift3">
    <w:name w:val="heading 3"/>
    <w:basedOn w:val="Standard"/>
    <w:next w:val="Standard"/>
    <w:link w:val="berschrift3Zchn"/>
    <w:uiPriority w:val="9"/>
    <w:qFormat/>
    <w:rsid w:val="002F645C"/>
    <w:pPr>
      <w:keepNext/>
      <w:keepLines/>
      <w:numPr>
        <w:ilvl w:val="2"/>
        <w:numId w:val="3"/>
      </w:numPr>
      <w:spacing w:before="280" w:after="120"/>
      <w:outlineLvl w:val="2"/>
    </w:pPr>
    <w:rPr>
      <w:rFonts w:eastAsiaTheme="majorEastAsia" w:cstheme="majorBidi"/>
      <w:b/>
      <w:bCs/>
      <w:spacing w:val="10"/>
    </w:rPr>
  </w:style>
  <w:style w:type="paragraph" w:styleId="berschrift4">
    <w:name w:val="heading 4"/>
    <w:basedOn w:val="Standard"/>
    <w:next w:val="Standard"/>
    <w:link w:val="berschrift4Zchn"/>
    <w:uiPriority w:val="9"/>
    <w:unhideWhenUsed/>
    <w:qFormat/>
    <w:rsid w:val="002F645C"/>
    <w:pPr>
      <w:keepNext/>
      <w:keepLines/>
      <w:numPr>
        <w:ilvl w:val="3"/>
        <w:numId w:val="3"/>
      </w:numPr>
      <w:ind w:left="737" w:hanging="737"/>
      <w:outlineLvl w:val="3"/>
    </w:pPr>
    <w:rPr>
      <w:rFonts w:eastAsiaTheme="majorEastAsia" w:cstheme="majorBidi"/>
      <w:b/>
      <w:bCs/>
      <w:iCs/>
      <w:spacing w:val="10"/>
    </w:rPr>
  </w:style>
  <w:style w:type="paragraph" w:styleId="berschrift5">
    <w:name w:val="heading 5"/>
    <w:basedOn w:val="Standard"/>
    <w:next w:val="Standard"/>
    <w:link w:val="berschrift5Zchn"/>
    <w:uiPriority w:val="9"/>
    <w:unhideWhenUsed/>
    <w:qFormat/>
    <w:rsid w:val="00405B61"/>
    <w:pPr>
      <w:keepNext/>
      <w:keepLines/>
      <w:numPr>
        <w:ilvl w:val="4"/>
        <w:numId w:val="3"/>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3"/>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3"/>
      </w:numPr>
      <w:spacing w:before="20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3"/>
      </w:numPr>
      <w:spacing w:before="20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025BD2"/>
    <w:pPr>
      <w:keepNext/>
      <w:spacing w:after="0" w:line="200" w:lineRule="atLeast"/>
    </w:pPr>
    <w:rPr>
      <w:rFonts w:ascii="Arial" w:eastAsia="Times New Roman" w:hAnsi="Arial" w:cs="Times New Roman"/>
      <w:color w:val="0D0D0D" w:themeColor="text1" w:themeTint="F2"/>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Pr>
    <w:tcPr>
      <w:vAlign w:val="center"/>
    </w:tcPr>
    <w:tblStylePr w:type="firstRow">
      <w:pPr>
        <w:jc w:val="left"/>
      </w:pPr>
      <w:rPr>
        <w:b/>
      </w:rPr>
      <w:tblPr/>
      <w:tcPr>
        <w:shd w:val="clear" w:color="auto" w:fill="E6E6E6"/>
      </w:tcPr>
    </w:tblStyle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D81C41"/>
    <w:pPr>
      <w:spacing w:after="20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D81C41"/>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1"/>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2F645C"/>
    <w:rPr>
      <w:rFonts w:ascii="Arial" w:eastAsiaTheme="majorEastAsia" w:hAnsi="Arial" w:cstheme="majorBidi"/>
      <w:b/>
      <w:bCs/>
      <w:spacing w:val="10"/>
      <w:sz w:val="28"/>
      <w:szCs w:val="28"/>
    </w:rPr>
  </w:style>
  <w:style w:type="character" w:customStyle="1" w:styleId="berschrift2Zchn">
    <w:name w:val="Überschrift 2 Zchn"/>
    <w:basedOn w:val="Absatz-Standardschriftart"/>
    <w:link w:val="berschrift2"/>
    <w:uiPriority w:val="9"/>
    <w:rsid w:val="00D81C41"/>
    <w:rPr>
      <w:rFonts w:ascii="Arial" w:eastAsiaTheme="majorEastAsia" w:hAnsi="Arial" w:cstheme="majorBidi"/>
      <w:b/>
      <w:spacing w:val="10"/>
      <w:sz w:val="24"/>
      <w:szCs w:val="26"/>
    </w:rPr>
  </w:style>
  <w:style w:type="character" w:customStyle="1" w:styleId="berschrift3Zchn">
    <w:name w:val="Überschrift 3 Zchn"/>
    <w:basedOn w:val="Absatz-Standardschriftart"/>
    <w:link w:val="berschrift3"/>
    <w:uiPriority w:val="9"/>
    <w:rsid w:val="002F645C"/>
    <w:rPr>
      <w:rFonts w:ascii="Arial" w:eastAsiaTheme="majorEastAsia" w:hAnsi="Arial" w:cstheme="majorBidi"/>
      <w:b/>
      <w:bCs/>
      <w:spacing w:val="10"/>
      <w:sz w:val="20"/>
    </w:rPr>
  </w:style>
  <w:style w:type="character" w:customStyle="1" w:styleId="berschrift4Zchn">
    <w:name w:val="Überschrift 4 Zchn"/>
    <w:basedOn w:val="Absatz-Standardschriftart"/>
    <w:link w:val="berschrift4"/>
    <w:uiPriority w:val="9"/>
    <w:rsid w:val="002F645C"/>
    <w:rPr>
      <w:rFonts w:ascii="Arial" w:eastAsiaTheme="majorEastAsia" w:hAnsi="Arial" w:cstheme="majorBidi"/>
      <w:b/>
      <w:bCs/>
      <w:iCs/>
      <w:spacing w:val="10"/>
      <w:sz w:val="20"/>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0123B5"/>
    <w:pPr>
      <w:spacing w:before="60" w:after="60"/>
      <w:jc w:val="left"/>
    </w:pPr>
    <w:rPr>
      <w:b/>
      <w:bCs/>
      <w:sz w:val="18"/>
      <w:szCs w:val="20"/>
    </w:rPr>
  </w:style>
  <w:style w:type="paragraph" w:styleId="Verzeichnis2">
    <w:name w:val="toc 2"/>
    <w:basedOn w:val="Standard"/>
    <w:next w:val="Standard"/>
    <w:autoRedefine/>
    <w:uiPriority w:val="39"/>
    <w:unhideWhenUsed/>
    <w:rsid w:val="00B77B01"/>
    <w:pPr>
      <w:ind w:left="220"/>
      <w:jc w:val="left"/>
    </w:pPr>
    <w:rPr>
      <w:sz w:val="18"/>
      <w:szCs w:val="20"/>
    </w:rPr>
  </w:style>
  <w:style w:type="paragraph" w:styleId="Verzeichnis3">
    <w:name w:val="toc 3"/>
    <w:basedOn w:val="Standard"/>
    <w:next w:val="Standard"/>
    <w:autoRedefine/>
    <w:uiPriority w:val="39"/>
    <w:unhideWhenUsed/>
    <w:rsid w:val="00B77B01"/>
    <w:pPr>
      <w:ind w:left="440"/>
      <w:jc w:val="left"/>
    </w:pPr>
    <w:rPr>
      <w:iCs/>
      <w:sz w:val="18"/>
      <w:szCs w:val="2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sz w:val="20"/>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sz w:val="20"/>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sz w:val="20"/>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table" w:customStyle="1" w:styleId="Formatvorlage1">
    <w:name w:val="Formatvorlage1"/>
    <w:basedOn w:val="NormaleTabelle"/>
    <w:uiPriority w:val="99"/>
    <w:rsid w:val="00282A5C"/>
    <w:pPr>
      <w:spacing w:after="0" w:line="240" w:lineRule="auto"/>
    </w:pPr>
    <w:tblPr/>
  </w:style>
  <w:style w:type="table" w:styleId="TabellemithellemGitternetz">
    <w:name w:val="Grid Table Light"/>
    <w:basedOn w:val="NormaleTabelle"/>
    <w:uiPriority w:val="40"/>
    <w:rsid w:val="001138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4">
    <w:name w:val="toc 4"/>
    <w:basedOn w:val="Standard"/>
    <w:next w:val="Standard"/>
    <w:autoRedefine/>
    <w:uiPriority w:val="39"/>
    <w:unhideWhenUsed/>
    <w:rsid w:val="00B77B01"/>
    <w:pPr>
      <w:ind w:left="660"/>
      <w:jc w:val="left"/>
    </w:pPr>
    <w:rPr>
      <w:sz w:val="16"/>
      <w:szCs w:val="18"/>
    </w:rPr>
  </w:style>
  <w:style w:type="paragraph" w:styleId="Verzeichnis5">
    <w:name w:val="toc 5"/>
    <w:basedOn w:val="Standard"/>
    <w:next w:val="Standard"/>
    <w:autoRedefine/>
    <w:uiPriority w:val="39"/>
    <w:unhideWhenUsed/>
    <w:rsid w:val="00960676"/>
    <w:pPr>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960676"/>
    <w:pPr>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960676"/>
    <w:pPr>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960676"/>
    <w:pPr>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960676"/>
    <w:pPr>
      <w:ind w:left="1760"/>
      <w:jc w:val="left"/>
    </w:pPr>
    <w:rPr>
      <w:rFonts w:asciiTheme="minorHAnsi" w:hAnsiTheme="minorHAnsi"/>
      <w:sz w:val="18"/>
      <w:szCs w:val="18"/>
    </w:rPr>
  </w:style>
  <w:style w:type="paragraph" w:customStyle="1" w:styleId="Fuzeile1">
    <w:name w:val="Fußzeile1"/>
    <w:basedOn w:val="Fuzeile"/>
    <w:link w:val="FooterZchn"/>
    <w:rsid w:val="00892C89"/>
    <w:pPr>
      <w:keepNext/>
      <w:tabs>
        <w:tab w:val="clear" w:pos="9072"/>
        <w:tab w:val="center" w:pos="1309"/>
      </w:tabs>
      <w:jc w:val="left"/>
    </w:pPr>
    <w:rPr>
      <w:rFonts w:eastAsia="Times New Roman" w:cs="Times New Roman"/>
      <w:color w:val="7F7F7F" w:themeColor="text1" w:themeTint="80"/>
      <w:szCs w:val="16"/>
      <w:lang w:eastAsia="de-CH"/>
    </w:rPr>
  </w:style>
  <w:style w:type="paragraph" w:customStyle="1" w:styleId="Kopfzeile1">
    <w:name w:val="Kopfzeile1"/>
    <w:basedOn w:val="Kopfzeile"/>
    <w:link w:val="HeaderZchn"/>
    <w:qFormat/>
    <w:rsid w:val="00892C89"/>
    <w:pPr>
      <w:pBdr>
        <w:bottom w:val="single" w:sz="4" w:space="1" w:color="7F7F7F" w:themeColor="text1" w:themeTint="80"/>
      </w:pBdr>
      <w:tabs>
        <w:tab w:val="clear" w:pos="9072"/>
        <w:tab w:val="right" w:pos="9354"/>
      </w:tabs>
      <w:jc w:val="right"/>
    </w:pPr>
    <w:rPr>
      <w:color w:val="7F7F7F" w:themeColor="text1" w:themeTint="80"/>
      <w:sz w:val="16"/>
    </w:rPr>
  </w:style>
  <w:style w:type="character" w:customStyle="1" w:styleId="FooterZchn">
    <w:name w:val="Footer Zchn"/>
    <w:basedOn w:val="FuzeileZchn"/>
    <w:link w:val="Fuzeile1"/>
    <w:rsid w:val="00892C89"/>
    <w:rPr>
      <w:rFonts w:ascii="Arial" w:eastAsia="Times New Roman" w:hAnsi="Arial" w:cs="Times New Roman"/>
      <w:color w:val="7F7F7F" w:themeColor="text1" w:themeTint="80"/>
      <w:sz w:val="16"/>
      <w:szCs w:val="16"/>
      <w:lang w:eastAsia="de-CH"/>
    </w:rPr>
  </w:style>
  <w:style w:type="paragraph" w:customStyle="1" w:styleId="Titel-2">
    <w:name w:val="Titel-2"/>
    <w:basedOn w:val="Titel"/>
    <w:link w:val="Titel-2Zchn"/>
    <w:qFormat/>
    <w:rsid w:val="00726F87"/>
    <w:pPr>
      <w:spacing w:after="60"/>
    </w:pPr>
  </w:style>
  <w:style w:type="character" w:customStyle="1" w:styleId="HeaderZchn">
    <w:name w:val="Header Zchn"/>
    <w:basedOn w:val="KopfzeileZchn"/>
    <w:link w:val="Kopfzeile1"/>
    <w:rsid w:val="00892C89"/>
    <w:rPr>
      <w:rFonts w:ascii="Arial" w:hAnsi="Arial"/>
      <w:color w:val="7F7F7F" w:themeColor="text1" w:themeTint="80"/>
      <w:sz w:val="16"/>
    </w:rPr>
  </w:style>
  <w:style w:type="paragraph" w:customStyle="1" w:styleId="Footer-2">
    <w:name w:val="Footer-2"/>
    <w:basedOn w:val="Fuzeile"/>
    <w:link w:val="Footer-2Zchn"/>
    <w:qFormat/>
    <w:rsid w:val="00892C89"/>
    <w:pPr>
      <w:pBdr>
        <w:top w:val="single" w:sz="4" w:space="1" w:color="7F7F7F" w:themeColor="text1" w:themeTint="80"/>
      </w:pBdr>
      <w:tabs>
        <w:tab w:val="clear" w:pos="4536"/>
        <w:tab w:val="clear" w:pos="9072"/>
        <w:tab w:val="left" w:pos="1134"/>
        <w:tab w:val="left" w:pos="1875"/>
        <w:tab w:val="right" w:pos="9354"/>
      </w:tabs>
    </w:pPr>
    <w:rPr>
      <w:color w:val="7F7F7F" w:themeColor="text1" w:themeTint="80"/>
    </w:rPr>
  </w:style>
  <w:style w:type="character" w:customStyle="1" w:styleId="Titel-2Zchn">
    <w:name w:val="Titel-2 Zchn"/>
    <w:basedOn w:val="TitelZchn"/>
    <w:link w:val="Titel-2"/>
    <w:rsid w:val="00726F87"/>
    <w:rPr>
      <w:rFonts w:ascii="Arial" w:eastAsiaTheme="majorEastAsia" w:hAnsi="Arial" w:cstheme="majorBidi"/>
      <w:b/>
      <w:spacing w:val="5"/>
      <w:kern w:val="28"/>
      <w:sz w:val="28"/>
      <w:szCs w:val="52"/>
    </w:rPr>
  </w:style>
  <w:style w:type="table" w:styleId="EinfacheTabelle1">
    <w:name w:val="Plain Table 1"/>
    <w:basedOn w:val="NormaleTabelle"/>
    <w:uiPriority w:val="41"/>
    <w:rsid w:val="001642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2Zchn">
    <w:name w:val="Footer-2 Zchn"/>
    <w:basedOn w:val="FuzeileZchn"/>
    <w:link w:val="Footer-2"/>
    <w:rsid w:val="00892C89"/>
    <w:rPr>
      <w:rFonts w:ascii="Arial" w:hAnsi="Arial"/>
      <w:color w:val="7F7F7F" w:themeColor="text1" w:themeTint="80"/>
      <w:sz w:val="16"/>
    </w:rPr>
  </w:style>
  <w:style w:type="character" w:customStyle="1" w:styleId="apple-converted-space">
    <w:name w:val="apple-converted-space"/>
    <w:basedOn w:val="Absatz-Standardschriftart"/>
    <w:rsid w:val="00512EBE"/>
  </w:style>
  <w:style w:type="table" w:styleId="Gitternetztabelle4Akzent3">
    <w:name w:val="Grid Table 4 Accent 3"/>
    <w:basedOn w:val="NormaleTabelle"/>
    <w:uiPriority w:val="49"/>
    <w:rsid w:val="009C2C02"/>
    <w:pPr>
      <w:spacing w:after="0" w:line="240" w:lineRule="auto"/>
    </w:pPr>
    <w:rPr>
      <w:sz w:val="24"/>
      <w:szCs w:val="24"/>
      <w:lang w:val="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itternetztabelle1hellAkzent4">
    <w:name w:val="Grid Table 1 Light Accent 4"/>
    <w:basedOn w:val="NormaleTabelle"/>
    <w:uiPriority w:val="46"/>
    <w:rsid w:val="009C2C0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2E7E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andardWeb">
    <w:name w:val="Normal (Web)"/>
    <w:basedOn w:val="Standard"/>
    <w:uiPriority w:val="99"/>
    <w:unhideWhenUsed/>
    <w:rsid w:val="008941C7"/>
    <w:pPr>
      <w:spacing w:before="100" w:beforeAutospacing="1" w:after="100" w:afterAutospacing="1" w:line="240" w:lineRule="auto"/>
      <w:jc w:val="left"/>
    </w:pPr>
    <w:rPr>
      <w:rFonts w:ascii="Times New Roman" w:hAnsi="Times New Roman" w:cs="Times New Roman"/>
      <w:sz w:val="24"/>
      <w:szCs w:val="24"/>
      <w:lang w:val="en-US"/>
    </w:rPr>
  </w:style>
  <w:style w:type="character" w:styleId="BesuchterLink">
    <w:name w:val="FollowedHyperlink"/>
    <w:basedOn w:val="Absatz-Standardschriftart"/>
    <w:uiPriority w:val="99"/>
    <w:semiHidden/>
    <w:unhideWhenUsed/>
    <w:rsid w:val="005130C5"/>
    <w:rPr>
      <w:color w:val="800080" w:themeColor="followedHyperlink"/>
      <w:u w:val="single"/>
    </w:rPr>
  </w:style>
  <w:style w:type="paragraph" w:customStyle="1" w:styleId="Description">
    <w:name w:val="Description"/>
    <w:basedOn w:val="Standard"/>
    <w:qFormat/>
    <w:rsid w:val="008B5CD7"/>
    <w:pPr>
      <w:keepNext/>
      <w:spacing w:before="120" w:after="120"/>
      <w:jc w:val="center"/>
    </w:pPr>
    <w:rPr>
      <w:rFonts w:eastAsia="Times New Roman" w:cs="Times New Roman"/>
      <w:i/>
      <w:noProof/>
      <w:color w:val="808080" w:themeColor="background1" w:themeShade="80"/>
      <w:szCs w:val="20"/>
      <w:lang w:val="en-US" w:eastAsia="de-CH"/>
    </w:rPr>
  </w:style>
  <w:style w:type="paragraph" w:styleId="berarbeitung">
    <w:name w:val="Revision"/>
    <w:hidden/>
    <w:uiPriority w:val="99"/>
    <w:semiHidden/>
    <w:rsid w:val="00BC5806"/>
    <w:pPr>
      <w:spacing w:after="0" w:line="240" w:lineRule="auto"/>
    </w:pPr>
    <w:rPr>
      <w:rFonts w:ascii="Arial" w:hAnsi="Arial"/>
      <w:sz w:val="20"/>
    </w:rPr>
  </w:style>
  <w:style w:type="character" w:styleId="NichtaufgelsteErwhnung">
    <w:name w:val="Unresolved Mention"/>
    <w:basedOn w:val="Absatz-Standardschriftart"/>
    <w:uiPriority w:val="99"/>
    <w:rsid w:val="004F2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925">
      <w:bodyDiv w:val="1"/>
      <w:marLeft w:val="0"/>
      <w:marRight w:val="0"/>
      <w:marTop w:val="0"/>
      <w:marBottom w:val="0"/>
      <w:divBdr>
        <w:top w:val="none" w:sz="0" w:space="0" w:color="auto"/>
        <w:left w:val="none" w:sz="0" w:space="0" w:color="auto"/>
        <w:bottom w:val="none" w:sz="0" w:space="0" w:color="auto"/>
        <w:right w:val="none" w:sz="0" w:space="0" w:color="auto"/>
      </w:divBdr>
    </w:div>
    <w:div w:id="31157603">
      <w:bodyDiv w:val="1"/>
      <w:marLeft w:val="0"/>
      <w:marRight w:val="0"/>
      <w:marTop w:val="0"/>
      <w:marBottom w:val="0"/>
      <w:divBdr>
        <w:top w:val="none" w:sz="0" w:space="0" w:color="auto"/>
        <w:left w:val="none" w:sz="0" w:space="0" w:color="auto"/>
        <w:bottom w:val="none" w:sz="0" w:space="0" w:color="auto"/>
        <w:right w:val="none" w:sz="0" w:space="0" w:color="auto"/>
      </w:divBdr>
    </w:div>
    <w:div w:id="55516728">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60840367">
      <w:bodyDiv w:val="1"/>
      <w:marLeft w:val="0"/>
      <w:marRight w:val="0"/>
      <w:marTop w:val="0"/>
      <w:marBottom w:val="0"/>
      <w:divBdr>
        <w:top w:val="none" w:sz="0" w:space="0" w:color="auto"/>
        <w:left w:val="none" w:sz="0" w:space="0" w:color="auto"/>
        <w:bottom w:val="none" w:sz="0" w:space="0" w:color="auto"/>
        <w:right w:val="none" w:sz="0" w:space="0" w:color="auto"/>
      </w:divBdr>
    </w:div>
    <w:div w:id="265776144">
      <w:bodyDiv w:val="1"/>
      <w:marLeft w:val="0"/>
      <w:marRight w:val="0"/>
      <w:marTop w:val="0"/>
      <w:marBottom w:val="0"/>
      <w:divBdr>
        <w:top w:val="none" w:sz="0" w:space="0" w:color="auto"/>
        <w:left w:val="none" w:sz="0" w:space="0" w:color="auto"/>
        <w:bottom w:val="none" w:sz="0" w:space="0" w:color="auto"/>
        <w:right w:val="none" w:sz="0" w:space="0" w:color="auto"/>
      </w:divBdr>
    </w:div>
    <w:div w:id="441220195">
      <w:bodyDiv w:val="1"/>
      <w:marLeft w:val="0"/>
      <w:marRight w:val="0"/>
      <w:marTop w:val="0"/>
      <w:marBottom w:val="0"/>
      <w:divBdr>
        <w:top w:val="none" w:sz="0" w:space="0" w:color="auto"/>
        <w:left w:val="none" w:sz="0" w:space="0" w:color="auto"/>
        <w:bottom w:val="none" w:sz="0" w:space="0" w:color="auto"/>
        <w:right w:val="none" w:sz="0" w:space="0" w:color="auto"/>
      </w:divBdr>
    </w:div>
    <w:div w:id="500045174">
      <w:bodyDiv w:val="1"/>
      <w:marLeft w:val="0"/>
      <w:marRight w:val="0"/>
      <w:marTop w:val="0"/>
      <w:marBottom w:val="0"/>
      <w:divBdr>
        <w:top w:val="none" w:sz="0" w:space="0" w:color="auto"/>
        <w:left w:val="none" w:sz="0" w:space="0" w:color="auto"/>
        <w:bottom w:val="none" w:sz="0" w:space="0" w:color="auto"/>
        <w:right w:val="none" w:sz="0" w:space="0" w:color="auto"/>
      </w:divBdr>
    </w:div>
    <w:div w:id="504634927">
      <w:bodyDiv w:val="1"/>
      <w:marLeft w:val="0"/>
      <w:marRight w:val="0"/>
      <w:marTop w:val="0"/>
      <w:marBottom w:val="0"/>
      <w:divBdr>
        <w:top w:val="none" w:sz="0" w:space="0" w:color="auto"/>
        <w:left w:val="none" w:sz="0" w:space="0" w:color="auto"/>
        <w:bottom w:val="none" w:sz="0" w:space="0" w:color="auto"/>
        <w:right w:val="none" w:sz="0" w:space="0" w:color="auto"/>
      </w:divBdr>
    </w:div>
    <w:div w:id="604192101">
      <w:bodyDiv w:val="1"/>
      <w:marLeft w:val="0"/>
      <w:marRight w:val="0"/>
      <w:marTop w:val="0"/>
      <w:marBottom w:val="0"/>
      <w:divBdr>
        <w:top w:val="none" w:sz="0" w:space="0" w:color="auto"/>
        <w:left w:val="none" w:sz="0" w:space="0" w:color="auto"/>
        <w:bottom w:val="none" w:sz="0" w:space="0" w:color="auto"/>
        <w:right w:val="none" w:sz="0" w:space="0" w:color="auto"/>
      </w:divBdr>
    </w:div>
    <w:div w:id="682561135">
      <w:bodyDiv w:val="1"/>
      <w:marLeft w:val="0"/>
      <w:marRight w:val="0"/>
      <w:marTop w:val="0"/>
      <w:marBottom w:val="0"/>
      <w:divBdr>
        <w:top w:val="none" w:sz="0" w:space="0" w:color="auto"/>
        <w:left w:val="none" w:sz="0" w:space="0" w:color="auto"/>
        <w:bottom w:val="none" w:sz="0" w:space="0" w:color="auto"/>
        <w:right w:val="none" w:sz="0" w:space="0" w:color="auto"/>
      </w:divBdr>
    </w:div>
    <w:div w:id="702438405">
      <w:bodyDiv w:val="1"/>
      <w:marLeft w:val="0"/>
      <w:marRight w:val="0"/>
      <w:marTop w:val="0"/>
      <w:marBottom w:val="0"/>
      <w:divBdr>
        <w:top w:val="none" w:sz="0" w:space="0" w:color="auto"/>
        <w:left w:val="none" w:sz="0" w:space="0" w:color="auto"/>
        <w:bottom w:val="none" w:sz="0" w:space="0" w:color="auto"/>
        <w:right w:val="none" w:sz="0" w:space="0" w:color="auto"/>
      </w:divBdr>
    </w:div>
    <w:div w:id="704717292">
      <w:bodyDiv w:val="1"/>
      <w:marLeft w:val="0"/>
      <w:marRight w:val="0"/>
      <w:marTop w:val="0"/>
      <w:marBottom w:val="0"/>
      <w:divBdr>
        <w:top w:val="none" w:sz="0" w:space="0" w:color="auto"/>
        <w:left w:val="none" w:sz="0" w:space="0" w:color="auto"/>
        <w:bottom w:val="none" w:sz="0" w:space="0" w:color="auto"/>
        <w:right w:val="none" w:sz="0" w:space="0" w:color="auto"/>
      </w:divBdr>
    </w:div>
    <w:div w:id="716315639">
      <w:bodyDiv w:val="1"/>
      <w:marLeft w:val="0"/>
      <w:marRight w:val="0"/>
      <w:marTop w:val="0"/>
      <w:marBottom w:val="0"/>
      <w:divBdr>
        <w:top w:val="none" w:sz="0" w:space="0" w:color="auto"/>
        <w:left w:val="none" w:sz="0" w:space="0" w:color="auto"/>
        <w:bottom w:val="none" w:sz="0" w:space="0" w:color="auto"/>
        <w:right w:val="none" w:sz="0" w:space="0" w:color="auto"/>
      </w:divBdr>
    </w:div>
    <w:div w:id="799226620">
      <w:bodyDiv w:val="1"/>
      <w:marLeft w:val="0"/>
      <w:marRight w:val="0"/>
      <w:marTop w:val="0"/>
      <w:marBottom w:val="0"/>
      <w:divBdr>
        <w:top w:val="none" w:sz="0" w:space="0" w:color="auto"/>
        <w:left w:val="none" w:sz="0" w:space="0" w:color="auto"/>
        <w:bottom w:val="none" w:sz="0" w:space="0" w:color="auto"/>
        <w:right w:val="none" w:sz="0" w:space="0" w:color="auto"/>
      </w:divBdr>
    </w:div>
    <w:div w:id="804390482">
      <w:bodyDiv w:val="1"/>
      <w:marLeft w:val="0"/>
      <w:marRight w:val="0"/>
      <w:marTop w:val="0"/>
      <w:marBottom w:val="0"/>
      <w:divBdr>
        <w:top w:val="none" w:sz="0" w:space="0" w:color="auto"/>
        <w:left w:val="none" w:sz="0" w:space="0" w:color="auto"/>
        <w:bottom w:val="none" w:sz="0" w:space="0" w:color="auto"/>
        <w:right w:val="none" w:sz="0" w:space="0" w:color="auto"/>
      </w:divBdr>
    </w:div>
    <w:div w:id="812059357">
      <w:bodyDiv w:val="1"/>
      <w:marLeft w:val="0"/>
      <w:marRight w:val="0"/>
      <w:marTop w:val="0"/>
      <w:marBottom w:val="0"/>
      <w:divBdr>
        <w:top w:val="none" w:sz="0" w:space="0" w:color="auto"/>
        <w:left w:val="none" w:sz="0" w:space="0" w:color="auto"/>
        <w:bottom w:val="none" w:sz="0" w:space="0" w:color="auto"/>
        <w:right w:val="none" w:sz="0" w:space="0" w:color="auto"/>
      </w:divBdr>
    </w:div>
    <w:div w:id="842478097">
      <w:bodyDiv w:val="1"/>
      <w:marLeft w:val="0"/>
      <w:marRight w:val="0"/>
      <w:marTop w:val="0"/>
      <w:marBottom w:val="0"/>
      <w:divBdr>
        <w:top w:val="none" w:sz="0" w:space="0" w:color="auto"/>
        <w:left w:val="none" w:sz="0" w:space="0" w:color="auto"/>
        <w:bottom w:val="none" w:sz="0" w:space="0" w:color="auto"/>
        <w:right w:val="none" w:sz="0" w:space="0" w:color="auto"/>
      </w:divBdr>
    </w:div>
    <w:div w:id="892078993">
      <w:bodyDiv w:val="1"/>
      <w:marLeft w:val="0"/>
      <w:marRight w:val="0"/>
      <w:marTop w:val="0"/>
      <w:marBottom w:val="0"/>
      <w:divBdr>
        <w:top w:val="none" w:sz="0" w:space="0" w:color="auto"/>
        <w:left w:val="none" w:sz="0" w:space="0" w:color="auto"/>
        <w:bottom w:val="none" w:sz="0" w:space="0" w:color="auto"/>
        <w:right w:val="none" w:sz="0" w:space="0" w:color="auto"/>
      </w:divBdr>
    </w:div>
    <w:div w:id="919750748">
      <w:bodyDiv w:val="1"/>
      <w:marLeft w:val="0"/>
      <w:marRight w:val="0"/>
      <w:marTop w:val="0"/>
      <w:marBottom w:val="0"/>
      <w:divBdr>
        <w:top w:val="none" w:sz="0" w:space="0" w:color="auto"/>
        <w:left w:val="none" w:sz="0" w:space="0" w:color="auto"/>
        <w:bottom w:val="none" w:sz="0" w:space="0" w:color="auto"/>
        <w:right w:val="none" w:sz="0" w:space="0" w:color="auto"/>
      </w:divBdr>
    </w:div>
    <w:div w:id="1041633622">
      <w:bodyDiv w:val="1"/>
      <w:marLeft w:val="0"/>
      <w:marRight w:val="0"/>
      <w:marTop w:val="0"/>
      <w:marBottom w:val="0"/>
      <w:divBdr>
        <w:top w:val="none" w:sz="0" w:space="0" w:color="auto"/>
        <w:left w:val="none" w:sz="0" w:space="0" w:color="auto"/>
        <w:bottom w:val="none" w:sz="0" w:space="0" w:color="auto"/>
        <w:right w:val="none" w:sz="0" w:space="0" w:color="auto"/>
      </w:divBdr>
    </w:div>
    <w:div w:id="1603151043">
      <w:bodyDiv w:val="1"/>
      <w:marLeft w:val="0"/>
      <w:marRight w:val="0"/>
      <w:marTop w:val="0"/>
      <w:marBottom w:val="0"/>
      <w:divBdr>
        <w:top w:val="none" w:sz="0" w:space="0" w:color="auto"/>
        <w:left w:val="none" w:sz="0" w:space="0" w:color="auto"/>
        <w:bottom w:val="none" w:sz="0" w:space="0" w:color="auto"/>
        <w:right w:val="none" w:sz="0" w:space="0" w:color="auto"/>
      </w:divBdr>
    </w:div>
    <w:div w:id="1612397013">
      <w:bodyDiv w:val="1"/>
      <w:marLeft w:val="0"/>
      <w:marRight w:val="0"/>
      <w:marTop w:val="0"/>
      <w:marBottom w:val="0"/>
      <w:divBdr>
        <w:top w:val="none" w:sz="0" w:space="0" w:color="auto"/>
        <w:left w:val="none" w:sz="0" w:space="0" w:color="auto"/>
        <w:bottom w:val="none" w:sz="0" w:space="0" w:color="auto"/>
        <w:right w:val="none" w:sz="0" w:space="0" w:color="auto"/>
      </w:divBdr>
    </w:div>
    <w:div w:id="1725329295">
      <w:bodyDiv w:val="1"/>
      <w:marLeft w:val="0"/>
      <w:marRight w:val="0"/>
      <w:marTop w:val="0"/>
      <w:marBottom w:val="0"/>
      <w:divBdr>
        <w:top w:val="none" w:sz="0" w:space="0" w:color="auto"/>
        <w:left w:val="none" w:sz="0" w:space="0" w:color="auto"/>
        <w:bottom w:val="none" w:sz="0" w:space="0" w:color="auto"/>
        <w:right w:val="none" w:sz="0" w:space="0" w:color="auto"/>
      </w:divBdr>
      <w:divsChild>
        <w:div w:id="541481274">
          <w:marLeft w:val="0"/>
          <w:marRight w:val="0"/>
          <w:marTop w:val="280"/>
          <w:marBottom w:val="280"/>
          <w:divBdr>
            <w:top w:val="none" w:sz="0" w:space="0" w:color="auto"/>
            <w:left w:val="none" w:sz="0" w:space="0" w:color="auto"/>
            <w:bottom w:val="none" w:sz="0" w:space="0" w:color="auto"/>
            <w:right w:val="none" w:sz="0" w:space="0" w:color="auto"/>
          </w:divBdr>
        </w:div>
        <w:div w:id="560556668">
          <w:marLeft w:val="0"/>
          <w:marRight w:val="0"/>
          <w:marTop w:val="280"/>
          <w:marBottom w:val="280"/>
          <w:divBdr>
            <w:top w:val="none" w:sz="0" w:space="0" w:color="auto"/>
            <w:left w:val="none" w:sz="0" w:space="0" w:color="auto"/>
            <w:bottom w:val="none" w:sz="0" w:space="0" w:color="auto"/>
            <w:right w:val="none" w:sz="0" w:space="0" w:color="auto"/>
          </w:divBdr>
        </w:div>
        <w:div w:id="1169561255">
          <w:marLeft w:val="0"/>
          <w:marRight w:val="0"/>
          <w:marTop w:val="280"/>
          <w:marBottom w:val="280"/>
          <w:divBdr>
            <w:top w:val="none" w:sz="0" w:space="0" w:color="auto"/>
            <w:left w:val="none" w:sz="0" w:space="0" w:color="auto"/>
            <w:bottom w:val="none" w:sz="0" w:space="0" w:color="auto"/>
            <w:right w:val="none" w:sz="0" w:space="0" w:color="auto"/>
          </w:divBdr>
        </w:div>
        <w:div w:id="611865843">
          <w:marLeft w:val="0"/>
          <w:marRight w:val="0"/>
          <w:marTop w:val="280"/>
          <w:marBottom w:val="280"/>
          <w:divBdr>
            <w:top w:val="none" w:sz="0" w:space="0" w:color="auto"/>
            <w:left w:val="none" w:sz="0" w:space="0" w:color="auto"/>
            <w:bottom w:val="none" w:sz="0" w:space="0" w:color="auto"/>
            <w:right w:val="none" w:sz="0" w:space="0" w:color="auto"/>
          </w:divBdr>
        </w:div>
        <w:div w:id="172108856">
          <w:marLeft w:val="0"/>
          <w:marRight w:val="0"/>
          <w:marTop w:val="280"/>
          <w:marBottom w:val="280"/>
          <w:divBdr>
            <w:top w:val="none" w:sz="0" w:space="0" w:color="auto"/>
            <w:left w:val="none" w:sz="0" w:space="0" w:color="auto"/>
            <w:bottom w:val="none" w:sz="0" w:space="0" w:color="auto"/>
            <w:right w:val="none" w:sz="0" w:space="0" w:color="auto"/>
          </w:divBdr>
        </w:div>
        <w:div w:id="49810043">
          <w:marLeft w:val="0"/>
          <w:marRight w:val="0"/>
          <w:marTop w:val="280"/>
          <w:marBottom w:val="280"/>
          <w:divBdr>
            <w:top w:val="none" w:sz="0" w:space="0" w:color="auto"/>
            <w:left w:val="none" w:sz="0" w:space="0" w:color="auto"/>
            <w:bottom w:val="none" w:sz="0" w:space="0" w:color="auto"/>
            <w:right w:val="none" w:sz="0" w:space="0" w:color="auto"/>
          </w:divBdr>
        </w:div>
        <w:div w:id="748499120">
          <w:marLeft w:val="0"/>
          <w:marRight w:val="0"/>
          <w:marTop w:val="280"/>
          <w:marBottom w:val="280"/>
          <w:divBdr>
            <w:top w:val="none" w:sz="0" w:space="0" w:color="auto"/>
            <w:left w:val="none" w:sz="0" w:space="0" w:color="auto"/>
            <w:bottom w:val="none" w:sz="0" w:space="0" w:color="auto"/>
            <w:right w:val="none" w:sz="0" w:space="0" w:color="auto"/>
          </w:divBdr>
        </w:div>
      </w:divsChild>
    </w:div>
    <w:div w:id="1884126953">
      <w:bodyDiv w:val="1"/>
      <w:marLeft w:val="0"/>
      <w:marRight w:val="0"/>
      <w:marTop w:val="0"/>
      <w:marBottom w:val="0"/>
      <w:divBdr>
        <w:top w:val="none" w:sz="0" w:space="0" w:color="auto"/>
        <w:left w:val="none" w:sz="0" w:space="0" w:color="auto"/>
        <w:bottom w:val="none" w:sz="0" w:space="0" w:color="auto"/>
        <w:right w:val="none" w:sz="0" w:space="0" w:color="auto"/>
      </w:divBdr>
      <w:divsChild>
        <w:div w:id="1173448911">
          <w:marLeft w:val="0"/>
          <w:marRight w:val="0"/>
          <w:marTop w:val="280"/>
          <w:marBottom w:val="280"/>
          <w:divBdr>
            <w:top w:val="none" w:sz="0" w:space="0" w:color="auto"/>
            <w:left w:val="none" w:sz="0" w:space="0" w:color="auto"/>
            <w:bottom w:val="none" w:sz="0" w:space="0" w:color="auto"/>
            <w:right w:val="none" w:sz="0" w:space="0" w:color="auto"/>
          </w:divBdr>
        </w:div>
        <w:div w:id="1825702252">
          <w:marLeft w:val="0"/>
          <w:marRight w:val="0"/>
          <w:marTop w:val="280"/>
          <w:marBottom w:val="280"/>
          <w:divBdr>
            <w:top w:val="none" w:sz="0" w:space="0" w:color="auto"/>
            <w:left w:val="none" w:sz="0" w:space="0" w:color="auto"/>
            <w:bottom w:val="none" w:sz="0" w:space="0" w:color="auto"/>
            <w:right w:val="none" w:sz="0" w:space="0" w:color="auto"/>
          </w:divBdr>
        </w:div>
        <w:div w:id="623803924">
          <w:marLeft w:val="0"/>
          <w:marRight w:val="0"/>
          <w:marTop w:val="280"/>
          <w:marBottom w:val="280"/>
          <w:divBdr>
            <w:top w:val="none" w:sz="0" w:space="0" w:color="auto"/>
            <w:left w:val="none" w:sz="0" w:space="0" w:color="auto"/>
            <w:bottom w:val="none" w:sz="0" w:space="0" w:color="auto"/>
            <w:right w:val="none" w:sz="0" w:space="0" w:color="auto"/>
          </w:divBdr>
        </w:div>
        <w:div w:id="2146924812">
          <w:marLeft w:val="0"/>
          <w:marRight w:val="0"/>
          <w:marTop w:val="280"/>
          <w:marBottom w:val="280"/>
          <w:divBdr>
            <w:top w:val="none" w:sz="0" w:space="0" w:color="auto"/>
            <w:left w:val="none" w:sz="0" w:space="0" w:color="auto"/>
            <w:bottom w:val="none" w:sz="0" w:space="0" w:color="auto"/>
            <w:right w:val="none" w:sz="0" w:space="0" w:color="auto"/>
          </w:divBdr>
        </w:div>
        <w:div w:id="1984889405">
          <w:marLeft w:val="0"/>
          <w:marRight w:val="0"/>
          <w:marTop w:val="280"/>
          <w:marBottom w:val="280"/>
          <w:divBdr>
            <w:top w:val="none" w:sz="0" w:space="0" w:color="auto"/>
            <w:left w:val="none" w:sz="0" w:space="0" w:color="auto"/>
            <w:bottom w:val="none" w:sz="0" w:space="0" w:color="auto"/>
            <w:right w:val="none" w:sz="0" w:space="0" w:color="auto"/>
          </w:divBdr>
        </w:div>
        <w:div w:id="1867912967">
          <w:marLeft w:val="0"/>
          <w:marRight w:val="0"/>
          <w:marTop w:val="280"/>
          <w:marBottom w:val="280"/>
          <w:divBdr>
            <w:top w:val="none" w:sz="0" w:space="0" w:color="auto"/>
            <w:left w:val="none" w:sz="0" w:space="0" w:color="auto"/>
            <w:bottom w:val="none" w:sz="0" w:space="0" w:color="auto"/>
            <w:right w:val="none" w:sz="0" w:space="0" w:color="auto"/>
          </w:divBdr>
        </w:div>
        <w:div w:id="1895967363">
          <w:marLeft w:val="0"/>
          <w:marRight w:val="0"/>
          <w:marTop w:val="280"/>
          <w:marBottom w:val="280"/>
          <w:divBdr>
            <w:top w:val="none" w:sz="0" w:space="0" w:color="auto"/>
            <w:left w:val="none" w:sz="0" w:space="0" w:color="auto"/>
            <w:bottom w:val="none" w:sz="0" w:space="0" w:color="auto"/>
            <w:right w:val="none" w:sz="0" w:space="0" w:color="auto"/>
          </w:divBdr>
        </w:div>
      </w:divsChild>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66425531">
      <w:bodyDiv w:val="1"/>
      <w:marLeft w:val="0"/>
      <w:marRight w:val="0"/>
      <w:marTop w:val="0"/>
      <w:marBottom w:val="0"/>
      <w:divBdr>
        <w:top w:val="none" w:sz="0" w:space="0" w:color="auto"/>
        <w:left w:val="none" w:sz="0" w:space="0" w:color="auto"/>
        <w:bottom w:val="none" w:sz="0" w:space="0" w:color="auto"/>
        <w:right w:val="none" w:sz="0" w:space="0" w:color="auto"/>
      </w:divBdr>
    </w:div>
    <w:div w:id="2008560356">
      <w:bodyDiv w:val="1"/>
      <w:marLeft w:val="0"/>
      <w:marRight w:val="0"/>
      <w:marTop w:val="0"/>
      <w:marBottom w:val="0"/>
      <w:divBdr>
        <w:top w:val="none" w:sz="0" w:space="0" w:color="auto"/>
        <w:left w:val="none" w:sz="0" w:space="0" w:color="auto"/>
        <w:bottom w:val="none" w:sz="0" w:space="0" w:color="auto"/>
        <w:right w:val="none" w:sz="0" w:space="0" w:color="auto"/>
      </w:divBdr>
    </w:div>
    <w:div w:id="2026977391">
      <w:bodyDiv w:val="1"/>
      <w:marLeft w:val="0"/>
      <w:marRight w:val="0"/>
      <w:marTop w:val="0"/>
      <w:marBottom w:val="0"/>
      <w:divBdr>
        <w:top w:val="none" w:sz="0" w:space="0" w:color="auto"/>
        <w:left w:val="none" w:sz="0" w:space="0" w:color="auto"/>
        <w:bottom w:val="none" w:sz="0" w:space="0" w:color="auto"/>
        <w:right w:val="none" w:sz="0" w:space="0" w:color="auto"/>
      </w:divBdr>
    </w:div>
    <w:div w:id="205464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www.maler-buchmann.ch/"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onymus\Dropbox\IP316_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1E82B1-9E8E-4297-A5D0-8E6345211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IP316_Template.dotx</Template>
  <TotalTime>0</TotalTime>
  <Pages>10</Pages>
  <Words>648</Words>
  <Characters>4085</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Erarbeitung eines funktionalen Prototyps</vt:lpstr>
      <vt:lpstr>Usability Dossier</vt:lpstr>
    </vt:vector>
  </TitlesOfParts>
  <Company>FHNW</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Erarbeitung eines funktionalen Prototyps</dc:title>
  <dc:subject>Funktionaler Prototyp</dc:subject>
  <dc:creator>Michel Bittel</dc:creator>
  <cp:lastModifiedBy>Michel Bittel</cp:lastModifiedBy>
  <cp:revision>22</cp:revision>
  <cp:lastPrinted>2018-12-04T15:12:00Z</cp:lastPrinted>
  <dcterms:created xsi:type="dcterms:W3CDTF">2018-12-04T15:11:00Z</dcterms:created>
  <dcterms:modified xsi:type="dcterms:W3CDTF">2019-01-07T18:59:00Z</dcterms:modified>
  <cp:category>WS3C - Projekt</cp:category>
</cp:coreProperties>
</file>